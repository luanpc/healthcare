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2707005" cy="831850"/>
            <wp:effectExtent l="0" t="0" r="0" b="0"/>
            <wp:docPr id="142" name="image35.png"/>
            <wp:cNvGraphicFramePr/>
            <a:graphic xmlns:a="http://schemas.openxmlformats.org/drawingml/2006/main">
              <a:graphicData uri="http://schemas.openxmlformats.org/drawingml/2006/picture">
                <pic:pic xmlns:pic="http://schemas.openxmlformats.org/drawingml/2006/picture">
                  <pic:nvPicPr>
                    <pic:cNvPr id="142" name="image35.png"/>
                    <pic:cNvPicPr preferRelativeResize="0"/>
                  </pic:nvPicPr>
                  <pic:blipFill>
                    <a:blip r:embed="rId7"/>
                    <a:srcRect/>
                    <a:stretch>
                      <a:fillRect/>
                    </a:stretch>
                  </pic:blipFill>
                  <pic:spPr>
                    <a:xfrm>
                      <a:off x="0" y="0"/>
                      <a:ext cx="2707537" cy="832092"/>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center"/>
        <w:rPr>
          <w:rFonts w:ascii="Times New Roman" w:hAnsi="Times New Roman" w:eastAsia="Times New Roman" w:cs="Times New Roman"/>
          <w:b/>
          <w:smallCaps/>
          <w:color w:val="C00000"/>
          <w:sz w:val="28"/>
          <w:szCs w:val="28"/>
        </w:rPr>
      </w:pPr>
      <w:r>
        <w:rPr>
          <w:rFonts w:ascii="Times New Roman" w:hAnsi="Times New Roman" w:eastAsia="Times New Roman" w:cs="Times New Roman"/>
          <w:b/>
          <w:smallCaps/>
          <w:color w:val="C00000"/>
          <w:sz w:val="28"/>
          <w:szCs w:val="28"/>
          <w:rtl w:val="0"/>
        </w:rPr>
        <w:t>HEALTHCARE SYSTEM</w:t>
      </w:r>
    </w:p>
    <w:p>
      <w:pPr>
        <w:jc w:val="center"/>
        <w:rPr>
          <w:rFonts w:ascii="Times New Roman" w:hAnsi="Times New Roman" w:eastAsia="Times New Roman" w:cs="Times New Roman"/>
          <w:b/>
          <w:color w:val="C00000"/>
          <w:sz w:val="28"/>
          <w:szCs w:val="28"/>
        </w:rPr>
      </w:pPr>
      <w:r>
        <w:rPr>
          <w:rFonts w:ascii="Times New Roman" w:hAnsi="Times New Roman" w:eastAsia="Times New Roman" w:cs="Times New Roman"/>
          <w:b/>
          <w:color w:val="C00000"/>
          <w:sz w:val="28"/>
          <w:szCs w:val="28"/>
          <w:rtl w:val="0"/>
        </w:rPr>
        <w:t>Software Requirement Specification</w:t>
      </w: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p>
    <w:p>
      <w:pPr>
        <w:spacing w:before="89"/>
        <w:ind w:left="2526" w:right="2171"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Hanoi, 09 2022 –</w:t>
      </w:r>
    </w:p>
    <w:p>
      <w:pPr>
        <w:keepNext/>
        <w:keepLines/>
        <w:pBdr>
          <w:top w:val="none" w:color="000000" w:sz="0" w:space="0"/>
          <w:left w:val="none" w:color="000000" w:sz="0" w:space="0"/>
          <w:bottom w:val="none" w:color="000000" w:sz="0" w:space="0"/>
          <w:right w:val="none" w:color="000000" w:sz="0" w:space="0"/>
          <w:between w:val="none" w:color="000000" w:sz="0" w:space="0"/>
        </w:pBdr>
        <w:spacing w:before="240" w:after="0"/>
        <w:rPr>
          <w:rFonts w:ascii="Times New Roman" w:hAnsi="Times New Roman" w:eastAsia="Times New Roman" w:cs="Times New Roman"/>
          <w:b/>
          <w:color w:val="2E75B5"/>
          <w:sz w:val="28"/>
          <w:szCs w:val="28"/>
        </w:rPr>
      </w:pPr>
      <w:r>
        <w:rPr>
          <w:rFonts w:ascii="Times New Roman" w:hAnsi="Times New Roman" w:eastAsia="Times New Roman" w:cs="Times New Roman"/>
          <w:b/>
          <w:color w:val="2E75B5"/>
          <w:sz w:val="28"/>
          <w:szCs w:val="28"/>
          <w:rtl w:val="0"/>
        </w:rPr>
        <w:t>Table of Contents</w:t>
      </w:r>
    </w:p>
    <w:sdt>
      <w:sdtPr>
        <w:id w:val="1"/>
        <w:docPartObj>
          <w:docPartGallery w:val="Table of Contents"/>
          <w:docPartUnique/>
        </w:docPartObj>
      </w:sdtPr>
      <w:sdtContent>
        <w:p>
          <w:pPr>
            <w:tabs>
              <w:tab w:val="right" w:pos="9072"/>
            </w:tabs>
            <w:spacing w:before="80" w:line="240" w:lineRule="auto"/>
            <w:rPr>
              <w:rFonts w:ascii="Times New Roman" w:hAnsi="Times New Roman" w:eastAsia="Times New Roman" w:cs="Times New Roman"/>
              <w:b/>
              <w:color w:val="000000"/>
              <w:sz w:val="28"/>
              <w:szCs w:val="28"/>
            </w:rPr>
          </w:pPr>
          <w:r>
            <w:fldChar w:fldCharType="begin"/>
          </w:r>
          <w:r>
            <w:instrText xml:space="preserve"> TOC \h \u \z </w:instrText>
          </w:r>
          <w:r>
            <w:fldChar w:fldCharType="separate"/>
          </w:r>
          <w:r>
            <w:fldChar w:fldCharType="begin"/>
          </w:r>
          <w:r>
            <w:instrText xml:space="preserve"> HYPERLINK \l "_heading=h.3rdcrjn" \h </w:instrText>
          </w:r>
          <w:r>
            <w:fldChar w:fldCharType="separate"/>
          </w:r>
          <w:r>
            <w:rPr>
              <w:rFonts w:ascii="Times New Roman" w:hAnsi="Times New Roman" w:eastAsia="Times New Roman" w:cs="Times New Roman"/>
              <w:b/>
              <w:color w:val="000000"/>
              <w:sz w:val="28"/>
              <w:szCs w:val="28"/>
              <w:rtl w:val="0"/>
            </w:rPr>
            <w:t>I. Overview</w:t>
          </w:r>
          <w:r>
            <w:rPr>
              <w:rFonts w:ascii="Times New Roman" w:hAnsi="Times New Roman" w:eastAsia="Times New Roman" w:cs="Times New Roman"/>
              <w:b/>
              <w:color w:val="000000"/>
              <w:sz w:val="28"/>
              <w:szCs w:val="28"/>
              <w:rtl w:val="0"/>
            </w:rPr>
            <w:fldChar w:fldCharType="end"/>
          </w:r>
          <w:r>
            <w:rPr>
              <w:rFonts w:ascii="Times New Roman" w:hAnsi="Times New Roman" w:eastAsia="Times New Roman" w:cs="Times New Roman"/>
              <w:b/>
              <w:color w:val="000000"/>
              <w:sz w:val="28"/>
              <w:szCs w:val="28"/>
              <w:rtl w:val="0"/>
            </w:rPr>
            <w:tab/>
          </w:r>
          <w:r>
            <w:rPr>
              <w:rFonts w:ascii="Times New Roman" w:hAnsi="Times New Roman" w:eastAsia="Times New Roman" w:cs="Times New Roman"/>
              <w:b/>
              <w:sz w:val="28"/>
              <w:szCs w:val="28"/>
              <w:rtl w:val="0"/>
            </w:rPr>
            <w:t>5</w:t>
          </w:r>
        </w:p>
        <w:p>
          <w:pPr>
            <w:tabs>
              <w:tab w:val="right" w:pos="9072"/>
            </w:tabs>
            <w:spacing w:before="60" w:line="240" w:lineRule="auto"/>
            <w:ind w:left="360" w:firstLine="0"/>
            <w:rPr>
              <w:rFonts w:ascii="Times New Roman" w:hAnsi="Times New Roman" w:eastAsia="Times New Roman" w:cs="Times New Roman"/>
              <w:color w:val="000000"/>
              <w:sz w:val="28"/>
              <w:szCs w:val="28"/>
            </w:rPr>
          </w:pPr>
          <w:r>
            <w:fldChar w:fldCharType="begin"/>
          </w:r>
          <w:r>
            <w:instrText xml:space="preserve"> HYPERLINK \l "_heading=h.26in1rg" \h </w:instrText>
          </w:r>
          <w:r>
            <w:fldChar w:fldCharType="separate"/>
          </w:r>
          <w:r>
            <w:rPr>
              <w:rFonts w:ascii="Times New Roman" w:hAnsi="Times New Roman" w:eastAsia="Times New Roman" w:cs="Times New Roman"/>
              <w:color w:val="000000"/>
              <w:sz w:val="28"/>
              <w:szCs w:val="28"/>
              <w:rtl w:val="0"/>
            </w:rPr>
            <w:t>1. Introduction</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rPr>
              <w:rFonts w:ascii="Times New Roman" w:hAnsi="Times New Roman" w:eastAsia="Times New Roman" w:cs="Times New Roman"/>
              <w:sz w:val="28"/>
              <w:szCs w:val="28"/>
              <w:rtl w:val="0"/>
            </w:rPr>
            <w:t>5</w:t>
          </w:r>
        </w:p>
        <w:p>
          <w:pPr>
            <w:tabs>
              <w:tab w:val="right" w:pos="9072"/>
            </w:tabs>
            <w:spacing w:before="60" w:line="240" w:lineRule="auto"/>
            <w:ind w:left="360" w:firstLine="0"/>
            <w:rPr>
              <w:rFonts w:ascii="Times New Roman" w:hAnsi="Times New Roman" w:eastAsia="Times New Roman" w:cs="Times New Roman"/>
              <w:color w:val="000000"/>
              <w:sz w:val="28"/>
              <w:szCs w:val="28"/>
            </w:rPr>
          </w:pPr>
          <w:r>
            <w:fldChar w:fldCharType="begin"/>
          </w:r>
          <w:r>
            <w:instrText xml:space="preserve"> HYPERLINK \l "_heading=h.lnxbz9" \h </w:instrText>
          </w:r>
          <w:r>
            <w:fldChar w:fldCharType="separate"/>
          </w:r>
          <w:r>
            <w:rPr>
              <w:rFonts w:ascii="Times New Roman" w:hAnsi="Times New Roman" w:eastAsia="Times New Roman" w:cs="Times New Roman"/>
              <w:color w:val="000000"/>
              <w:sz w:val="28"/>
              <w:szCs w:val="28"/>
              <w:rtl w:val="0"/>
            </w:rPr>
            <w:t>2. System Functions</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rPr>
              <w:rFonts w:ascii="Times New Roman" w:hAnsi="Times New Roman" w:eastAsia="Times New Roman" w:cs="Times New Roman"/>
              <w:sz w:val="28"/>
              <w:szCs w:val="28"/>
              <w:rtl w:val="0"/>
            </w:rPr>
            <w:t>6</w:t>
          </w:r>
        </w:p>
        <w:p>
          <w:pPr>
            <w:tabs>
              <w:tab w:val="right" w:pos="9072"/>
            </w:tabs>
            <w:spacing w:before="60" w:line="240" w:lineRule="auto"/>
            <w:ind w:left="720" w:firstLine="0"/>
            <w:rPr>
              <w:rFonts w:ascii="Times New Roman" w:hAnsi="Times New Roman" w:eastAsia="Times New Roman" w:cs="Times New Roman"/>
              <w:sz w:val="28"/>
              <w:szCs w:val="28"/>
            </w:rPr>
          </w:pPr>
          <w:r>
            <w:fldChar w:fldCharType="begin"/>
          </w:r>
          <w:r>
            <w:instrText xml:space="preserve"> HYPERLINK \l "_heading=h.35nkun2" \h </w:instrText>
          </w:r>
          <w:r>
            <w:fldChar w:fldCharType="separate"/>
          </w:r>
          <w:r>
            <w:rPr>
              <w:rFonts w:ascii="Times New Roman" w:hAnsi="Times New Roman" w:eastAsia="Times New Roman" w:cs="Times New Roman"/>
              <w:sz w:val="28"/>
              <w:szCs w:val="28"/>
              <w:rtl w:val="0"/>
            </w:rPr>
            <w:t>Screen Flow</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6</w:t>
          </w:r>
        </w:p>
        <w:p>
          <w:pPr>
            <w:tabs>
              <w:tab w:val="right" w:pos="9072"/>
            </w:tabs>
            <w:spacing w:before="60" w:line="240" w:lineRule="auto"/>
            <w:ind w:left="720" w:firstLine="0"/>
            <w:rPr>
              <w:rFonts w:ascii="Times New Roman" w:hAnsi="Times New Roman" w:eastAsia="Times New Roman" w:cs="Times New Roman"/>
              <w:sz w:val="28"/>
              <w:szCs w:val="28"/>
            </w:rPr>
          </w:pPr>
          <w:r>
            <w:fldChar w:fldCharType="begin"/>
          </w:r>
          <w:r>
            <w:instrText xml:space="preserve"> HYPERLINK \l "_heading=h.1ksv4uv" \h </w:instrText>
          </w:r>
          <w:r>
            <w:fldChar w:fldCharType="separate"/>
          </w:r>
          <w:r>
            <w:rPr>
              <w:rFonts w:ascii="Times New Roman" w:hAnsi="Times New Roman" w:eastAsia="Times New Roman" w:cs="Times New Roman"/>
              <w:sz w:val="28"/>
              <w:szCs w:val="28"/>
              <w:rtl w:val="0"/>
            </w:rPr>
            <w:t>Screen Details</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7</w:t>
          </w:r>
        </w:p>
        <w:p>
          <w:pPr>
            <w:tabs>
              <w:tab w:val="right" w:pos="9072"/>
            </w:tabs>
            <w:spacing w:before="60" w:line="240" w:lineRule="auto"/>
            <w:ind w:left="720" w:firstLine="0"/>
            <w:rPr>
              <w:rFonts w:ascii="Times New Roman" w:hAnsi="Times New Roman" w:eastAsia="Times New Roman" w:cs="Times New Roman"/>
              <w:sz w:val="28"/>
              <w:szCs w:val="28"/>
            </w:rPr>
          </w:pPr>
          <w:r>
            <w:fldChar w:fldCharType="begin"/>
          </w:r>
          <w:r>
            <w:instrText xml:space="preserve"> HYPERLINK \l "_heading=h.44sinio" \h </w:instrText>
          </w:r>
          <w:r>
            <w:fldChar w:fldCharType="separate"/>
          </w:r>
          <w:r>
            <w:rPr>
              <w:rFonts w:ascii="Times New Roman" w:hAnsi="Times New Roman" w:eastAsia="Times New Roman" w:cs="Times New Roman"/>
              <w:sz w:val="28"/>
              <w:szCs w:val="28"/>
              <w:rtl w:val="0"/>
            </w:rPr>
            <w:t>User Authorization</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10</w:t>
          </w:r>
        </w:p>
        <w:p>
          <w:pPr>
            <w:tabs>
              <w:tab w:val="right" w:pos="9072"/>
            </w:tabs>
            <w:spacing w:before="60" w:line="240" w:lineRule="auto"/>
            <w:ind w:left="720" w:firstLine="0"/>
            <w:rPr>
              <w:rFonts w:ascii="Times New Roman" w:hAnsi="Times New Roman" w:eastAsia="Times New Roman" w:cs="Times New Roman"/>
              <w:sz w:val="28"/>
              <w:szCs w:val="28"/>
            </w:rPr>
          </w:pPr>
          <w:r>
            <w:fldChar w:fldCharType="begin"/>
          </w:r>
          <w:r>
            <w:instrText xml:space="preserve"> HYPERLINK \l "_heading=h.2jxsxqh" \h </w:instrText>
          </w:r>
          <w:r>
            <w:fldChar w:fldCharType="separate"/>
          </w:r>
          <w:r>
            <w:rPr>
              <w:rFonts w:ascii="Times New Roman" w:hAnsi="Times New Roman" w:eastAsia="Times New Roman" w:cs="Times New Roman"/>
              <w:sz w:val="28"/>
              <w:szCs w:val="28"/>
              <w:rtl w:val="0"/>
            </w:rPr>
            <w:t>Non-Screen Function</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12</w:t>
          </w:r>
        </w:p>
        <w:p>
          <w:pPr>
            <w:tabs>
              <w:tab w:val="right" w:pos="9072"/>
            </w:tabs>
            <w:spacing w:before="60" w:line="240" w:lineRule="auto"/>
            <w:ind w:left="360" w:firstLine="0"/>
            <w:rPr>
              <w:rFonts w:hint="default" w:ascii="Times New Roman" w:hAnsi="Times New Roman" w:eastAsia="Times New Roman" w:cs="Times New Roman"/>
              <w:color w:val="000000"/>
              <w:sz w:val="28"/>
              <w:szCs w:val="28"/>
              <w:lang w:val="en-US"/>
            </w:rPr>
          </w:pPr>
          <w:r>
            <w:fldChar w:fldCharType="begin"/>
          </w:r>
          <w:r>
            <w:instrText xml:space="preserve"> HYPERLINK \l "_heading=h.4i7ojhp" \h </w:instrText>
          </w:r>
          <w:r>
            <w:fldChar w:fldCharType="separate"/>
          </w:r>
          <w:r>
            <w:rPr>
              <w:rFonts w:ascii="Times New Roman" w:hAnsi="Times New Roman" w:eastAsia="Times New Roman" w:cs="Times New Roman"/>
              <w:color w:val="000000"/>
              <w:sz w:val="28"/>
              <w:szCs w:val="28"/>
              <w:rtl w:val="0"/>
            </w:rPr>
            <w:t>3. Common Requirements</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1</w:t>
          </w:r>
          <w:r>
            <w:rPr>
              <w:rFonts w:hint="default" w:ascii="Times New Roman" w:hAnsi="Times New Roman" w:eastAsia="Times New Roman" w:cs="Times New Roman"/>
              <w:color w:val="000000"/>
              <w:sz w:val="28"/>
              <w:szCs w:val="28"/>
              <w:rtl w:val="0"/>
              <w:lang w:val="en-US"/>
            </w:rPr>
            <w:t>3</w:t>
          </w:r>
        </w:p>
        <w:p>
          <w:pPr>
            <w:tabs>
              <w:tab w:val="right" w:pos="9072"/>
            </w:tabs>
            <w:spacing w:before="200" w:line="240" w:lineRule="auto"/>
            <w:rPr>
              <w:rFonts w:hint="default" w:ascii="Times New Roman" w:hAnsi="Times New Roman" w:eastAsia="Times New Roman" w:cs="Times New Roman"/>
              <w:b/>
              <w:color w:val="000000"/>
              <w:sz w:val="28"/>
              <w:szCs w:val="28"/>
              <w:lang w:val="en-US"/>
            </w:rPr>
          </w:pPr>
          <w:r>
            <w:fldChar w:fldCharType="begin"/>
          </w:r>
          <w:r>
            <w:instrText xml:space="preserve"> HYPERLINK \l "_heading=h.2xcytpi" \h </w:instrText>
          </w:r>
          <w:r>
            <w:fldChar w:fldCharType="separate"/>
          </w:r>
          <w:r>
            <w:rPr>
              <w:rFonts w:ascii="Times New Roman" w:hAnsi="Times New Roman" w:eastAsia="Times New Roman" w:cs="Times New Roman"/>
              <w:b/>
              <w:color w:val="000000"/>
              <w:sz w:val="28"/>
              <w:szCs w:val="28"/>
              <w:rtl w:val="0"/>
            </w:rPr>
            <w:t>II. Functional Requirements</w:t>
          </w:r>
          <w:r>
            <w:rPr>
              <w:rFonts w:ascii="Times New Roman" w:hAnsi="Times New Roman" w:eastAsia="Times New Roman" w:cs="Times New Roman"/>
              <w:b/>
              <w:color w:val="000000"/>
              <w:sz w:val="28"/>
              <w:szCs w:val="28"/>
              <w:rtl w:val="0"/>
            </w:rPr>
            <w:fldChar w:fldCharType="end"/>
          </w:r>
          <w:r>
            <w:rPr>
              <w:rFonts w:ascii="Times New Roman" w:hAnsi="Times New Roman" w:eastAsia="Times New Roman" w:cs="Times New Roman"/>
              <w:b/>
              <w:color w:val="000000"/>
              <w:sz w:val="28"/>
              <w:szCs w:val="28"/>
              <w:rtl w:val="0"/>
            </w:rPr>
            <w:tab/>
          </w:r>
          <w:r>
            <w:fldChar w:fldCharType="begin"/>
          </w:r>
          <w:r>
            <w:instrText xml:space="preserve"> HYPERLINK \l "_heading=h.2xcytpi" </w:instrText>
          </w:r>
          <w:r>
            <w:fldChar w:fldCharType="separate"/>
          </w:r>
          <w:r>
            <w:rPr>
              <w:rFonts w:ascii="Times New Roman" w:hAnsi="Times New Roman" w:eastAsia="Times New Roman" w:cs="Times New Roman"/>
              <w:b/>
              <w:color w:val="000000"/>
              <w:sz w:val="28"/>
              <w:szCs w:val="28"/>
              <w:rtl w:val="0"/>
            </w:rPr>
            <w:t>1</w:t>
          </w:r>
          <w:r>
            <w:rPr>
              <w:rFonts w:hint="default" w:ascii="Times New Roman" w:hAnsi="Times New Roman" w:eastAsia="Times New Roman" w:cs="Times New Roman"/>
              <w:b/>
              <w:color w:val="000000"/>
              <w:sz w:val="28"/>
              <w:szCs w:val="28"/>
              <w:rtl w:val="0"/>
              <w:lang w:val="en-US"/>
            </w:rPr>
            <w:t>3</w:t>
          </w:r>
        </w:p>
        <w:p>
          <w:pPr>
            <w:tabs>
              <w:tab w:val="right" w:pos="9072"/>
            </w:tabs>
            <w:spacing w:before="60" w:line="240" w:lineRule="auto"/>
            <w:ind w:left="36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"_heading=h.1ci93xb" \h </w:instrText>
          </w:r>
          <w:r>
            <w:fldChar w:fldCharType="separate"/>
          </w:r>
          <w:r>
            <w:rPr>
              <w:rFonts w:ascii="Times New Roman" w:hAnsi="Times New Roman" w:eastAsia="Times New Roman" w:cs="Times New Roman"/>
              <w:color w:val="000000"/>
              <w:sz w:val="28"/>
              <w:szCs w:val="28"/>
              <w:rtl w:val="0"/>
            </w:rPr>
            <w:t>1. Public Feature</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"_heading=h.1ci93xb" </w:instrText>
          </w:r>
          <w:r>
            <w:fldChar w:fldCharType="separate"/>
          </w:r>
          <w:r>
            <w:rPr>
              <w:rFonts w:ascii="Times New Roman" w:hAnsi="Times New Roman" w:eastAsia="Times New Roman" w:cs="Times New Roman"/>
              <w:color w:val="000000"/>
              <w:sz w:val="28"/>
              <w:szCs w:val="28"/>
              <w:rtl w:val="0"/>
            </w:rPr>
            <w:t>1</w:t>
          </w:r>
          <w:r>
            <w:rPr>
              <w:rFonts w:hint="default" w:ascii="Times New Roman" w:hAnsi="Times New Roman" w:eastAsia="Times New Roman" w:cs="Times New Roman"/>
              <w:color w:val="000000"/>
              <w:sz w:val="28"/>
              <w:szCs w:val="28"/>
              <w:rtl w:val="0"/>
              <w:lang w:val="en-US"/>
            </w:rPr>
            <w:t>3</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"_heading=h.3whwml4" \h </w:instrText>
          </w:r>
          <w:r>
            <w:fldChar w:fldCharType="separate"/>
          </w:r>
          <w:r>
            <w:rPr>
              <w:rFonts w:ascii="Times New Roman" w:hAnsi="Times New Roman" w:eastAsia="Times New Roman" w:cs="Times New Roman"/>
              <w:sz w:val="28"/>
              <w:szCs w:val="28"/>
              <w:rtl w:val="0"/>
            </w:rPr>
            <w:t>1.1</w:t>
          </w:r>
          <w:r>
            <w:rPr>
              <w:rFonts w:ascii="Times New Roman" w:hAnsi="Times New Roman" w:eastAsia="Times New Roman" w:cs="Times New Roman"/>
              <w:sz w:val="28"/>
              <w:szCs w:val="28"/>
              <w:rtl w:val="0"/>
            </w:rPr>
            <w:fldChar w:fldCharType="end"/>
          </w:r>
          <w:r>
            <w:fldChar w:fldCharType="begin"/>
          </w:r>
          <w:r>
            <w:instrText xml:space="preserve"> HYPERLINK \l "_heading=h.3whwml4" \h </w:instrText>
          </w:r>
          <w:r>
            <w:fldChar w:fldCharType="separate"/>
          </w:r>
          <w:r>
            <w:rPr>
              <w:rFonts w:ascii="Times New Roman" w:hAnsi="Times New Roman" w:eastAsia="Times New Roman" w:cs="Times New Roman"/>
              <w:color w:val="000000"/>
              <w:sz w:val="28"/>
              <w:szCs w:val="28"/>
              <w:rtl w:val="0"/>
            </w:rPr>
            <w:t>. Home Page</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"_heading=h.3whwml4" </w:instrText>
          </w:r>
          <w:r>
            <w:fldChar w:fldCharType="separate"/>
          </w:r>
          <w:r>
            <w:rPr>
              <w:rFonts w:ascii="Times New Roman" w:hAnsi="Times New Roman" w:eastAsia="Times New Roman" w:cs="Times New Roman"/>
              <w:color w:val="000000"/>
              <w:sz w:val="28"/>
              <w:szCs w:val="28"/>
              <w:rtl w:val="0"/>
            </w:rPr>
            <w:t>1</w:t>
          </w:r>
          <w:r>
            <w:rPr>
              <w:rFonts w:hint="default" w:ascii="Times New Roman" w:hAnsi="Times New Roman" w:eastAsia="Times New Roman" w:cs="Times New Roman"/>
              <w:color w:val="000000"/>
              <w:sz w:val="28"/>
              <w:szCs w:val="28"/>
              <w:rtl w:val="0"/>
              <w:lang w:val="en-US"/>
            </w:rPr>
            <w:t>3</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"_heading=h.2bn6wsx" \h </w:instrText>
          </w:r>
          <w:r>
            <w:fldChar w:fldCharType="separate"/>
          </w:r>
          <w:r>
            <w:rPr>
              <w:rFonts w:ascii="Times New Roman" w:hAnsi="Times New Roman" w:eastAsia="Times New Roman" w:cs="Times New Roman"/>
              <w:sz w:val="28"/>
              <w:szCs w:val="28"/>
              <w:rtl w:val="0"/>
            </w:rPr>
            <w:t>1.2</w:t>
          </w:r>
          <w:r>
            <w:rPr>
              <w:rFonts w:ascii="Times New Roman" w:hAnsi="Times New Roman" w:eastAsia="Times New Roman" w:cs="Times New Roman"/>
              <w:sz w:val="28"/>
              <w:szCs w:val="28"/>
              <w:rtl w:val="0"/>
            </w:rPr>
            <w:fldChar w:fldCharType="end"/>
          </w:r>
          <w:r>
            <w:fldChar w:fldCharType="begin"/>
          </w:r>
          <w:r>
            <w:instrText xml:space="preserve"> HYPERLINK \l "_heading=h.2bn6wsx" \h </w:instrText>
          </w:r>
          <w:r>
            <w:fldChar w:fldCharType="separate"/>
          </w:r>
          <w:r>
            <w:rPr>
              <w:rFonts w:ascii="Times New Roman" w:hAnsi="Times New Roman" w:eastAsia="Times New Roman" w:cs="Times New Roman"/>
              <w:color w:val="000000"/>
              <w:sz w:val="28"/>
              <w:szCs w:val="28"/>
              <w:rtl w:val="0"/>
            </w:rPr>
            <w:t>. Handbook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"_heading=h.2bn6wsx" </w:instrText>
          </w:r>
          <w:r>
            <w:fldChar w:fldCharType="separate"/>
          </w:r>
          <w:r>
            <w:rPr>
              <w:rFonts w:ascii="Times New Roman" w:hAnsi="Times New Roman" w:eastAsia="Times New Roman" w:cs="Times New Roman"/>
              <w:color w:val="000000"/>
              <w:sz w:val="28"/>
              <w:szCs w:val="28"/>
              <w:rtl w:val="0"/>
            </w:rPr>
            <w:t>1</w:t>
          </w:r>
          <w:r>
            <w:rPr>
              <w:rFonts w:hint="default" w:ascii="Times New Roman" w:hAnsi="Times New Roman" w:eastAsia="Times New Roman" w:cs="Times New Roman"/>
              <w:color w:val="000000"/>
              <w:sz w:val="28"/>
              <w:szCs w:val="28"/>
              <w:rtl w:val="0"/>
              <w:lang w:val="en-US"/>
            </w:rPr>
            <w:t>4</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"_heading=h.qsh70q" \h </w:instrText>
          </w:r>
          <w:r>
            <w:fldChar w:fldCharType="separate"/>
          </w:r>
          <w:r>
            <w:rPr>
              <w:rFonts w:ascii="Times New Roman" w:hAnsi="Times New Roman" w:eastAsia="Times New Roman" w:cs="Times New Roman"/>
              <w:sz w:val="28"/>
              <w:szCs w:val="28"/>
              <w:rtl w:val="0"/>
            </w:rPr>
            <w:t>1.3</w:t>
          </w:r>
          <w:r>
            <w:rPr>
              <w:rFonts w:ascii="Times New Roman" w:hAnsi="Times New Roman" w:eastAsia="Times New Roman" w:cs="Times New Roman"/>
              <w:sz w:val="28"/>
              <w:szCs w:val="28"/>
              <w:rtl w:val="0"/>
            </w:rPr>
            <w:fldChar w:fldCharType="end"/>
          </w:r>
          <w:r>
            <w:fldChar w:fldCharType="begin"/>
          </w:r>
          <w:r>
            <w:instrText xml:space="preserve"> HYPERLINK \l "_heading=h.qsh70q" \h </w:instrText>
          </w:r>
          <w:r>
            <w:fldChar w:fldCharType="separate"/>
          </w:r>
          <w:r>
            <w:rPr>
              <w:rFonts w:ascii="Times New Roman" w:hAnsi="Times New Roman" w:eastAsia="Times New Roman" w:cs="Times New Roman"/>
              <w:color w:val="000000"/>
              <w:sz w:val="28"/>
              <w:szCs w:val="28"/>
              <w:rtl w:val="0"/>
            </w:rPr>
            <w:t>. Handbook Detail</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"_heading=h.qsh70q" </w:instrText>
          </w:r>
          <w:r>
            <w:fldChar w:fldCharType="separate"/>
          </w:r>
          <w:r>
            <w:rPr>
              <w:rFonts w:ascii="Times New Roman" w:hAnsi="Times New Roman" w:eastAsia="Times New Roman" w:cs="Times New Roman"/>
              <w:color w:val="000000"/>
              <w:sz w:val="28"/>
              <w:szCs w:val="28"/>
              <w:rtl w:val="0"/>
            </w:rPr>
            <w:t>1</w:t>
          </w:r>
          <w:r>
            <w:rPr>
              <w:rFonts w:hint="default" w:ascii="Times New Roman" w:hAnsi="Times New Roman" w:eastAsia="Times New Roman" w:cs="Times New Roman"/>
              <w:color w:val="000000"/>
              <w:sz w:val="28"/>
              <w:szCs w:val="28"/>
              <w:rtl w:val="0"/>
              <w:lang w:val="en-US"/>
            </w:rPr>
            <w:t>5</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"_heading=h.3as4poj" \h </w:instrText>
          </w:r>
          <w:r>
            <w:fldChar w:fldCharType="separate"/>
          </w:r>
          <w:r>
            <w:rPr>
              <w:rFonts w:ascii="Times New Roman" w:hAnsi="Times New Roman" w:eastAsia="Times New Roman" w:cs="Times New Roman"/>
              <w:sz w:val="28"/>
              <w:szCs w:val="28"/>
              <w:rtl w:val="0"/>
            </w:rPr>
            <w:t>1.4</w:t>
          </w:r>
          <w:r>
            <w:rPr>
              <w:rFonts w:ascii="Times New Roman" w:hAnsi="Times New Roman" w:eastAsia="Times New Roman" w:cs="Times New Roman"/>
              <w:sz w:val="28"/>
              <w:szCs w:val="28"/>
              <w:rtl w:val="0"/>
            </w:rPr>
            <w:fldChar w:fldCharType="end"/>
          </w:r>
          <w:r>
            <w:fldChar w:fldCharType="begin"/>
          </w:r>
          <w:r>
            <w:instrText xml:space="preserve"> HYPERLINK \l "_heading=h.3as4poj" \h </w:instrText>
          </w:r>
          <w:r>
            <w:fldChar w:fldCharType="separate"/>
          </w:r>
          <w:r>
            <w:rPr>
              <w:rFonts w:ascii="Times New Roman" w:hAnsi="Times New Roman" w:eastAsia="Times New Roman" w:cs="Times New Roman"/>
              <w:color w:val="000000"/>
              <w:sz w:val="28"/>
              <w:szCs w:val="28"/>
              <w:rtl w:val="0"/>
            </w:rPr>
            <w:t>. Specialty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"_heading=h.3as4poj" </w:instrText>
          </w:r>
          <w:r>
            <w:fldChar w:fldCharType="separate"/>
          </w:r>
          <w:r>
            <w:rPr>
              <w:rFonts w:ascii="Times New Roman" w:hAnsi="Times New Roman" w:eastAsia="Times New Roman" w:cs="Times New Roman"/>
              <w:color w:val="000000"/>
              <w:sz w:val="28"/>
              <w:szCs w:val="28"/>
              <w:rtl w:val="0"/>
            </w:rPr>
            <w:t>1</w:t>
          </w:r>
          <w:r>
            <w:rPr>
              <w:rFonts w:hint="default" w:ascii="Times New Roman" w:hAnsi="Times New Roman" w:eastAsia="Times New Roman" w:cs="Times New Roman"/>
              <w:color w:val="000000"/>
              <w:sz w:val="28"/>
              <w:szCs w:val="28"/>
              <w:rtl w:val="0"/>
              <w:lang w:val="en-US"/>
            </w:rPr>
            <w:t>6</w:t>
          </w:r>
        </w:p>
        <w:p>
          <w:pPr>
            <w:tabs>
              <w:tab w:val="right" w:pos="9072"/>
            </w:tabs>
            <w:spacing w:before="60" w:line="240" w:lineRule="auto"/>
            <w:ind w:left="1080" w:firstLine="0"/>
            <w:rPr>
              <w:rFonts w:ascii="Times New Roman" w:hAnsi="Times New Roman" w:eastAsia="Times New Roman" w:cs="Times New Roman"/>
              <w:color w:val="000000"/>
              <w:sz w:val="28"/>
              <w:szCs w:val="28"/>
            </w:rPr>
          </w:pPr>
          <w:r>
            <w:fldChar w:fldCharType="end"/>
          </w:r>
          <w:r>
            <w:fldChar w:fldCharType="begin"/>
          </w:r>
          <w:r>
            <w:instrText xml:space="preserve"> HYPERLINK \l "_heading=h.1pxezwc" \h </w:instrText>
          </w:r>
          <w:r>
            <w:fldChar w:fldCharType="separate"/>
          </w:r>
          <w:r>
            <w:rPr>
              <w:rFonts w:ascii="Times New Roman" w:hAnsi="Times New Roman" w:eastAsia="Times New Roman" w:cs="Times New Roman"/>
              <w:sz w:val="28"/>
              <w:szCs w:val="28"/>
              <w:rtl w:val="0"/>
            </w:rPr>
            <w:t>1.5</w:t>
          </w:r>
          <w:r>
            <w:rPr>
              <w:rFonts w:ascii="Times New Roman" w:hAnsi="Times New Roman" w:eastAsia="Times New Roman" w:cs="Times New Roman"/>
              <w:sz w:val="28"/>
              <w:szCs w:val="28"/>
              <w:rtl w:val="0"/>
            </w:rPr>
            <w:fldChar w:fldCharType="end"/>
          </w:r>
          <w:r>
            <w:fldChar w:fldCharType="begin"/>
          </w:r>
          <w:r>
            <w:instrText xml:space="preserve"> HYPERLINK \l "_heading=h.1pxezwc" \h </w:instrText>
          </w:r>
          <w:r>
            <w:fldChar w:fldCharType="separate"/>
          </w:r>
          <w:r>
            <w:rPr>
              <w:rFonts w:ascii="Times New Roman" w:hAnsi="Times New Roman" w:eastAsia="Times New Roman" w:cs="Times New Roman"/>
              <w:color w:val="000000"/>
              <w:sz w:val="28"/>
              <w:szCs w:val="28"/>
              <w:rtl w:val="0"/>
            </w:rPr>
            <w:t>. Specialty Detail</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17</w:t>
          </w:r>
        </w:p>
        <w:p>
          <w:pPr>
            <w:tabs>
              <w:tab w:val="right" w:pos="9072"/>
            </w:tabs>
            <w:spacing w:before="60" w:line="240" w:lineRule="auto"/>
            <w:ind w:left="1080" w:firstLine="0"/>
            <w:rPr>
              <w:rFonts w:ascii="Times New Roman" w:hAnsi="Times New Roman" w:eastAsia="Times New Roman" w:cs="Times New Roman"/>
              <w:sz w:val="28"/>
              <w:szCs w:val="28"/>
            </w:rPr>
          </w:pPr>
          <w:r>
            <w:fldChar w:fldCharType="begin"/>
          </w:r>
          <w:r>
            <w:instrText xml:space="preserve"> HYPERLINK \l "_heading=h.49x2ik5" \h </w:instrText>
          </w:r>
          <w:r>
            <w:fldChar w:fldCharType="separate"/>
          </w:r>
          <w:r>
            <w:rPr>
              <w:rFonts w:ascii="Times New Roman" w:hAnsi="Times New Roman" w:eastAsia="Times New Roman" w:cs="Times New Roman"/>
              <w:sz w:val="28"/>
              <w:szCs w:val="28"/>
              <w:rtl w:val="0"/>
            </w:rPr>
            <w:t>1.6. Medical Facility List</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18</w:t>
          </w:r>
        </w:p>
        <w:p>
          <w:pPr>
            <w:tabs>
              <w:tab w:val="right" w:pos="9072"/>
            </w:tabs>
            <w:spacing w:before="60" w:line="240" w:lineRule="auto"/>
            <w:ind w:left="1080" w:firstLine="0"/>
            <w:rPr>
              <w:rFonts w:hint="default" w:ascii="Times New Roman" w:hAnsi="Times New Roman" w:eastAsia="Times New Roman" w:cs="Times New Roman"/>
              <w:sz w:val="28"/>
              <w:szCs w:val="28"/>
              <w:lang w:val="en-US"/>
            </w:rPr>
          </w:pPr>
          <w:r>
            <w:fldChar w:fldCharType="begin"/>
          </w:r>
          <w:r>
            <w:instrText xml:space="preserve"> HYPERLINK \l "_heading=h.2p2csry" \h </w:instrText>
          </w:r>
          <w:r>
            <w:fldChar w:fldCharType="separate"/>
          </w:r>
          <w:r>
            <w:rPr>
              <w:rFonts w:ascii="Times New Roman" w:hAnsi="Times New Roman" w:eastAsia="Times New Roman" w:cs="Times New Roman"/>
              <w:sz w:val="28"/>
              <w:szCs w:val="28"/>
              <w:rtl w:val="0"/>
            </w:rPr>
            <w:t>1.7. Medical Facility Detail</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US"/>
            </w:rPr>
            <w:t>9</w:t>
          </w:r>
        </w:p>
        <w:p>
          <w:pPr>
            <w:tabs>
              <w:tab w:val="right" w:pos="9072"/>
            </w:tabs>
            <w:spacing w:before="60" w:line="240" w:lineRule="auto"/>
            <w:ind w:left="1080" w:firstLine="0"/>
            <w:rPr>
              <w:rFonts w:hint="default" w:ascii="Times New Roman" w:hAnsi="Times New Roman" w:eastAsia="Times New Roman" w:cs="Times New Roman"/>
              <w:sz w:val="28"/>
              <w:szCs w:val="28"/>
              <w:lang w:val="en-US"/>
            </w:rPr>
          </w:pPr>
          <w:r>
            <w:fldChar w:fldCharType="begin"/>
          </w:r>
          <w:r>
            <w:instrText xml:space="preserve"> HYPERLINK \l "_heading=h.49x2ik5" \h </w:instrText>
          </w:r>
          <w:r>
            <w:fldChar w:fldCharType="separate"/>
          </w:r>
          <w:r>
            <w:rPr>
              <w:rFonts w:ascii="Times New Roman" w:hAnsi="Times New Roman" w:eastAsia="Times New Roman" w:cs="Times New Roman"/>
              <w:sz w:val="28"/>
              <w:szCs w:val="28"/>
              <w:rtl w:val="0"/>
            </w:rPr>
            <w:t>1.8. Doctor List</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sz w:val="28"/>
              <w:szCs w:val="28"/>
              <w:rtl w:val="0"/>
            </w:rPr>
            <w:tab/>
          </w:r>
          <w:r>
            <w:fldChar w:fldCharType="begin"/>
          </w:r>
          <w:r>
            <w:instrText xml:space="preserve"> HYPERLINK \l "_heading=h.49x2ik5" </w:instrText>
          </w:r>
          <w:r>
            <w:fldChar w:fldCharType="separate"/>
          </w:r>
          <w:r>
            <w:rPr>
              <w:rFonts w:ascii="Times New Roman" w:hAnsi="Times New Roman" w:eastAsia="Times New Roman" w:cs="Times New Roman"/>
              <w:sz w:val="28"/>
              <w:szCs w:val="28"/>
              <w:rtl w:val="0"/>
            </w:rPr>
            <w:t>20</w:t>
          </w:r>
        </w:p>
        <w:p>
          <w:pPr>
            <w:tabs>
              <w:tab w:val="right" w:pos="9072"/>
            </w:tabs>
            <w:spacing w:before="60" w:line="240" w:lineRule="auto"/>
            <w:ind w:left="1080" w:firstLine="0"/>
            <w:rPr>
              <w:rFonts w:hint="default" w:ascii="Times New Roman" w:hAnsi="Times New Roman" w:eastAsia="Times New Roman" w:cs="Times New Roman"/>
              <w:sz w:val="28"/>
              <w:szCs w:val="28"/>
              <w:lang w:val="en-US"/>
            </w:rPr>
          </w:pPr>
          <w:r>
            <w:fldChar w:fldCharType="end"/>
          </w:r>
          <w:r>
            <w:fldChar w:fldCharType="begin"/>
          </w:r>
          <w:r>
            <w:instrText xml:space="preserve"> HYPERLINK \l "_heading=h.2p2csry" \h </w:instrText>
          </w:r>
          <w:r>
            <w:fldChar w:fldCharType="separate"/>
          </w:r>
          <w:r>
            <w:rPr>
              <w:rFonts w:ascii="Times New Roman" w:hAnsi="Times New Roman" w:eastAsia="Times New Roman" w:cs="Times New Roman"/>
              <w:sz w:val="28"/>
              <w:szCs w:val="28"/>
              <w:rtl w:val="0"/>
            </w:rPr>
            <w:t>1.9. Doctor Detail</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sz w:val="28"/>
              <w:szCs w:val="28"/>
              <w:rtl w:val="0"/>
            </w:rPr>
            <w:tab/>
          </w:r>
          <w:r>
            <w:fldChar w:fldCharType="begin"/>
          </w:r>
          <w:r>
            <w:instrText xml:space="preserve"> HYPERLINK \l "_heading=h.2p2csry" </w:instrText>
          </w:r>
          <w:r>
            <w:fldChar w:fldCharType="separate"/>
          </w:r>
          <w:r>
            <w:rPr>
              <w:rFonts w:ascii="Times New Roman" w:hAnsi="Times New Roman" w:eastAsia="Times New Roman" w:cs="Times New Roman"/>
              <w:sz w:val="28"/>
              <w:szCs w:val="28"/>
              <w:rtl w:val="0"/>
            </w:rPr>
            <w:t>2</w:t>
          </w:r>
          <w:r>
            <w:rPr>
              <w:rFonts w:hint="default" w:ascii="Times New Roman" w:hAnsi="Times New Roman" w:eastAsia="Times New Roman" w:cs="Times New Roman"/>
              <w:sz w:val="28"/>
              <w:szCs w:val="28"/>
              <w:rtl w:val="0"/>
              <w:lang w:val="en-US"/>
            </w:rPr>
            <w:t>1</w:t>
          </w:r>
        </w:p>
        <w:p>
          <w:pPr>
            <w:tabs>
              <w:tab w:val="right" w:pos="9072"/>
            </w:tabs>
            <w:spacing w:before="60" w:line="240" w:lineRule="auto"/>
            <w:ind w:left="36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"_heading=h.147n2zr" \h </w:instrText>
          </w:r>
          <w:r>
            <w:fldChar w:fldCharType="separate"/>
          </w:r>
          <w:r>
            <w:rPr>
              <w:rFonts w:ascii="Times New Roman" w:hAnsi="Times New Roman" w:eastAsia="Times New Roman" w:cs="Times New Roman"/>
              <w:color w:val="000000"/>
              <w:sz w:val="28"/>
              <w:szCs w:val="28"/>
              <w:rtl w:val="0"/>
            </w:rPr>
            <w:t>2. Common Feature</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"_heading=h.147n2zr" </w:instrText>
          </w:r>
          <w:r>
            <w:fldChar w:fldCharType="separate"/>
          </w:r>
          <w:r>
            <w:rPr>
              <w:rFonts w:ascii="Times New Roman" w:hAnsi="Times New Roman" w:eastAsia="Times New Roman" w:cs="Times New Roman"/>
              <w:color w:val="000000"/>
              <w:sz w:val="28"/>
              <w:szCs w:val="28"/>
              <w:rtl w:val="0"/>
            </w:rPr>
            <w:t>2</w:t>
          </w:r>
          <w:r>
            <w:rPr>
              <w:rFonts w:hint="default" w:ascii="Times New Roman" w:hAnsi="Times New Roman" w:eastAsia="Times New Roman" w:cs="Times New Roman"/>
              <w:color w:val="000000"/>
              <w:sz w:val="28"/>
              <w:szCs w:val="28"/>
              <w:rtl w:val="0"/>
              <w:lang w:val="en-US"/>
            </w:rPr>
            <w:t>2</w:t>
          </w:r>
        </w:p>
        <w:p>
          <w:pPr>
            <w:tabs>
              <w:tab w:val="right" w:pos="9072"/>
            </w:tabs>
            <w:spacing w:before="60" w:line="240" w:lineRule="auto"/>
            <w:ind w:left="1080" w:firstLine="0"/>
            <w:rPr>
              <w:rFonts w:ascii="Times New Roman" w:hAnsi="Times New Roman" w:eastAsia="Times New Roman" w:cs="Times New Roman"/>
              <w:color w:val="000000"/>
              <w:sz w:val="28"/>
              <w:szCs w:val="28"/>
            </w:rPr>
          </w:pPr>
          <w:r>
            <w:fldChar w:fldCharType="end"/>
          </w:r>
          <w:r>
            <w:fldChar w:fldCharType="begin"/>
          </w:r>
          <w:r>
            <w:instrText xml:space="preserve"> HYPERLINK \l "_heading=h.3o7alnk" \h </w:instrText>
          </w:r>
          <w:r>
            <w:fldChar w:fldCharType="separate"/>
          </w:r>
          <w:r>
            <w:rPr>
              <w:rFonts w:ascii="Times New Roman" w:hAnsi="Times New Roman" w:eastAsia="Times New Roman" w:cs="Times New Roman"/>
              <w:sz w:val="28"/>
              <w:szCs w:val="28"/>
              <w:rtl w:val="0"/>
            </w:rPr>
            <w:t>2.1</w:t>
          </w:r>
          <w:r>
            <w:rPr>
              <w:rFonts w:ascii="Times New Roman" w:hAnsi="Times New Roman" w:eastAsia="Times New Roman" w:cs="Times New Roman"/>
              <w:sz w:val="28"/>
              <w:szCs w:val="28"/>
              <w:rtl w:val="0"/>
            </w:rPr>
            <w:fldChar w:fldCharType="end"/>
          </w:r>
          <w:r>
            <w:fldChar w:fldCharType="begin"/>
          </w:r>
          <w:r>
            <w:instrText xml:space="preserve"> HYPERLINK \l "_heading=h.3o7alnk" \h </w:instrText>
          </w:r>
          <w:r>
            <w:fldChar w:fldCharType="separate"/>
          </w:r>
          <w:r>
            <w:rPr>
              <w:rFonts w:ascii="Times New Roman" w:hAnsi="Times New Roman" w:eastAsia="Times New Roman" w:cs="Times New Roman"/>
              <w:color w:val="000000"/>
              <w:sz w:val="28"/>
              <w:szCs w:val="28"/>
              <w:rtl w:val="0"/>
            </w:rPr>
            <w:t>. User Login</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"_heading=h.3o7alnk" </w:instrText>
          </w:r>
          <w:r>
            <w:fldChar w:fldCharType="separate"/>
          </w:r>
          <w:r>
            <w:rPr>
              <w:rFonts w:ascii="Times New Roman" w:hAnsi="Times New Roman" w:eastAsia="Times New Roman" w:cs="Times New Roman"/>
              <w:color w:val="000000"/>
              <w:sz w:val="28"/>
              <w:szCs w:val="28"/>
              <w:rtl w:val="0"/>
            </w:rPr>
            <w:t>21</w:t>
          </w:r>
        </w:p>
        <w:p>
          <w:pPr>
            <w:tabs>
              <w:tab w:val="right" w:pos="9072"/>
            </w:tabs>
            <w:spacing w:before="60" w:line="240" w:lineRule="auto"/>
            <w:ind w:left="1080" w:firstLine="0"/>
            <w:rPr>
              <w:rFonts w:ascii="Times New Roman" w:hAnsi="Times New Roman" w:eastAsia="Times New Roman" w:cs="Times New Roman"/>
              <w:color w:val="000000"/>
              <w:sz w:val="28"/>
              <w:szCs w:val="28"/>
            </w:rPr>
          </w:pPr>
          <w:r>
            <w:fldChar w:fldCharType="end"/>
          </w:r>
          <w:r>
            <w:fldChar w:fldCharType="begin"/>
          </w:r>
          <w:r>
            <w:instrText xml:space="preserve"> HYPERLINK \l "_heading=h.23ckvvd" \h </w:instrText>
          </w:r>
          <w:r>
            <w:fldChar w:fldCharType="separate"/>
          </w:r>
          <w:r>
            <w:rPr>
              <w:rFonts w:ascii="Times New Roman" w:hAnsi="Times New Roman" w:eastAsia="Times New Roman" w:cs="Times New Roman"/>
              <w:sz w:val="28"/>
              <w:szCs w:val="28"/>
              <w:rtl w:val="0"/>
            </w:rPr>
            <w:t>2.2</w:t>
          </w:r>
          <w:r>
            <w:rPr>
              <w:rFonts w:ascii="Times New Roman" w:hAnsi="Times New Roman" w:eastAsia="Times New Roman" w:cs="Times New Roman"/>
              <w:sz w:val="28"/>
              <w:szCs w:val="28"/>
              <w:rtl w:val="0"/>
            </w:rPr>
            <w:fldChar w:fldCharType="end"/>
          </w:r>
          <w:r>
            <w:fldChar w:fldCharType="begin"/>
          </w:r>
          <w:r>
            <w:instrText xml:space="preserve"> HYPERLINK \l "_heading=h.23ckvvd" \h </w:instrText>
          </w:r>
          <w:r>
            <w:fldChar w:fldCharType="separate"/>
          </w:r>
          <w:r>
            <w:rPr>
              <w:rFonts w:ascii="Times New Roman" w:hAnsi="Times New Roman" w:eastAsia="Times New Roman" w:cs="Times New Roman"/>
              <w:color w:val="000000"/>
              <w:sz w:val="28"/>
              <w:szCs w:val="28"/>
              <w:rtl w:val="0"/>
            </w:rPr>
            <w:t>. User Register</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"_heading=h.23ckvvd" </w:instrText>
          </w:r>
          <w:r>
            <w:fldChar w:fldCharType="separate"/>
          </w:r>
          <w:r>
            <w:rPr>
              <w:rFonts w:ascii="Times New Roman" w:hAnsi="Times New Roman" w:eastAsia="Times New Roman" w:cs="Times New Roman"/>
              <w:color w:val="000000"/>
              <w:sz w:val="28"/>
              <w:szCs w:val="28"/>
              <w:rtl w:val="0"/>
            </w:rPr>
            <w:t>22</w:t>
          </w:r>
        </w:p>
        <w:p>
          <w:pPr>
            <w:tabs>
              <w:tab w:val="right" w:pos="9072"/>
            </w:tabs>
            <w:spacing w:before="60" w:line="240" w:lineRule="auto"/>
            <w:ind w:left="1080" w:firstLine="0"/>
            <w:rPr>
              <w:rFonts w:ascii="Times New Roman" w:hAnsi="Times New Roman" w:eastAsia="Times New Roman" w:cs="Times New Roman"/>
              <w:color w:val="000000"/>
              <w:sz w:val="28"/>
              <w:szCs w:val="28"/>
            </w:rPr>
          </w:pPr>
          <w:r>
            <w:fldChar w:fldCharType="end"/>
          </w:r>
          <w:r>
            <w:fldChar w:fldCharType="begin"/>
          </w:r>
          <w:r>
            <w:instrText xml:space="preserve"> HYPERLINK \l "_heading=h.ihv636" \h </w:instrText>
          </w:r>
          <w:r>
            <w:fldChar w:fldCharType="separate"/>
          </w:r>
          <w:r>
            <w:rPr>
              <w:rFonts w:ascii="Times New Roman" w:hAnsi="Times New Roman" w:eastAsia="Times New Roman" w:cs="Times New Roman"/>
              <w:sz w:val="28"/>
              <w:szCs w:val="28"/>
              <w:rtl w:val="0"/>
            </w:rPr>
            <w:t>2.3</w:t>
          </w:r>
          <w:r>
            <w:rPr>
              <w:rFonts w:ascii="Times New Roman" w:hAnsi="Times New Roman" w:eastAsia="Times New Roman" w:cs="Times New Roman"/>
              <w:sz w:val="28"/>
              <w:szCs w:val="28"/>
              <w:rtl w:val="0"/>
            </w:rPr>
            <w:fldChar w:fldCharType="end"/>
          </w:r>
          <w:r>
            <w:fldChar w:fldCharType="begin"/>
          </w:r>
          <w:r>
            <w:instrText xml:space="preserve"> HYPERLINK \l "_heading=h.ihv636" \h </w:instrText>
          </w:r>
          <w:r>
            <w:fldChar w:fldCharType="separate"/>
          </w:r>
          <w:r>
            <w:rPr>
              <w:rFonts w:ascii="Times New Roman" w:hAnsi="Times New Roman" w:eastAsia="Times New Roman" w:cs="Times New Roman"/>
              <w:color w:val="000000"/>
              <w:sz w:val="28"/>
              <w:szCs w:val="28"/>
              <w:rtl w:val="0"/>
            </w:rPr>
            <w:t>. Change Password</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"_heading=h.ihv636" </w:instrText>
          </w:r>
          <w:r>
            <w:fldChar w:fldCharType="separate"/>
          </w:r>
          <w:r>
            <w:rPr>
              <w:rFonts w:ascii="Times New Roman" w:hAnsi="Times New Roman" w:eastAsia="Times New Roman" w:cs="Times New Roman"/>
              <w:color w:val="000000"/>
              <w:sz w:val="28"/>
              <w:szCs w:val="28"/>
              <w:rtl w:val="0"/>
            </w:rPr>
            <w:t>23</w:t>
          </w:r>
        </w:p>
        <w:p>
          <w:pPr>
            <w:tabs>
              <w:tab w:val="right" w:pos="9072"/>
            </w:tabs>
            <w:spacing w:before="60" w:line="240" w:lineRule="auto"/>
            <w:ind w:left="1080" w:firstLine="0"/>
            <w:rPr>
              <w:rFonts w:ascii="Times New Roman" w:hAnsi="Times New Roman" w:eastAsia="Times New Roman" w:cs="Times New Roman"/>
              <w:color w:val="000000"/>
              <w:sz w:val="28"/>
              <w:szCs w:val="28"/>
            </w:rPr>
          </w:pPr>
          <w:r>
            <w:fldChar w:fldCharType="end"/>
          </w:r>
          <w:r>
            <w:fldChar w:fldCharType="begin"/>
          </w:r>
          <w:r>
            <w:instrText xml:space="preserve"> HYPERLINK \l "_heading=h.32hioqz" \h </w:instrText>
          </w:r>
          <w:r>
            <w:fldChar w:fldCharType="separate"/>
          </w:r>
          <w:r>
            <w:rPr>
              <w:rFonts w:ascii="Times New Roman" w:hAnsi="Times New Roman" w:eastAsia="Times New Roman" w:cs="Times New Roman"/>
              <w:sz w:val="28"/>
              <w:szCs w:val="28"/>
              <w:rtl w:val="0"/>
            </w:rPr>
            <w:t>2.4</w:t>
          </w:r>
          <w:r>
            <w:rPr>
              <w:rFonts w:ascii="Times New Roman" w:hAnsi="Times New Roman" w:eastAsia="Times New Roman" w:cs="Times New Roman"/>
              <w:sz w:val="28"/>
              <w:szCs w:val="28"/>
              <w:rtl w:val="0"/>
            </w:rPr>
            <w:fldChar w:fldCharType="end"/>
          </w:r>
          <w:r>
            <w:fldChar w:fldCharType="begin"/>
          </w:r>
          <w:r>
            <w:instrText xml:space="preserve"> HYPERLINK \l "_heading=h.32hioqz" \h </w:instrText>
          </w:r>
          <w:r>
            <w:fldChar w:fldCharType="separate"/>
          </w:r>
          <w:r>
            <w:rPr>
              <w:rFonts w:ascii="Times New Roman" w:hAnsi="Times New Roman" w:eastAsia="Times New Roman" w:cs="Times New Roman"/>
              <w:color w:val="000000"/>
              <w:sz w:val="28"/>
              <w:szCs w:val="28"/>
              <w:rtl w:val="0"/>
            </w:rPr>
            <w:t>. Reset Password</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"_heading=h.32hioqz" </w:instrText>
          </w:r>
          <w:r>
            <w:fldChar w:fldCharType="separate"/>
          </w:r>
          <w:r>
            <w:rPr>
              <w:rFonts w:ascii="Times New Roman" w:hAnsi="Times New Roman" w:eastAsia="Times New Roman" w:cs="Times New Roman"/>
              <w:color w:val="000000"/>
              <w:sz w:val="28"/>
              <w:szCs w:val="28"/>
              <w:rtl w:val="0"/>
            </w:rPr>
            <w:t>24</w:t>
          </w:r>
        </w:p>
        <w:p>
          <w:pPr>
            <w:tabs>
              <w:tab w:val="right" w:pos="9072"/>
            </w:tabs>
            <w:spacing w:before="60" w:line="240" w:lineRule="auto"/>
            <w:ind w:left="1080" w:firstLine="0"/>
            <w:rPr>
              <w:rFonts w:ascii="Times New Roman" w:hAnsi="Times New Roman" w:eastAsia="Times New Roman" w:cs="Times New Roman"/>
              <w:color w:val="000000"/>
              <w:sz w:val="28"/>
              <w:szCs w:val="28"/>
            </w:rPr>
          </w:pPr>
          <w:r>
            <w:fldChar w:fldCharType="end"/>
          </w:r>
          <w:r>
            <w:fldChar w:fldCharType="begin"/>
          </w:r>
          <w:r>
            <w:instrText xml:space="preserve"> HYPERLINK \l "_heading=h.1hmsyys" \h </w:instrText>
          </w:r>
          <w:r>
            <w:fldChar w:fldCharType="separate"/>
          </w:r>
          <w:r>
            <w:rPr>
              <w:rFonts w:ascii="Times New Roman" w:hAnsi="Times New Roman" w:eastAsia="Times New Roman" w:cs="Times New Roman"/>
              <w:sz w:val="28"/>
              <w:szCs w:val="28"/>
              <w:rtl w:val="0"/>
            </w:rPr>
            <w:t>2.5</w:t>
          </w:r>
          <w:r>
            <w:rPr>
              <w:rFonts w:ascii="Times New Roman" w:hAnsi="Times New Roman" w:eastAsia="Times New Roman" w:cs="Times New Roman"/>
              <w:sz w:val="28"/>
              <w:szCs w:val="28"/>
              <w:rtl w:val="0"/>
            </w:rPr>
            <w:fldChar w:fldCharType="end"/>
          </w:r>
          <w:r>
            <w:fldChar w:fldCharType="begin"/>
          </w:r>
          <w:r>
            <w:instrText xml:space="preserve"> HYPERLINK \l "_heading=h.1hmsyys" \h </w:instrText>
          </w:r>
          <w:r>
            <w:fldChar w:fldCharType="separate"/>
          </w:r>
          <w:r>
            <w:rPr>
              <w:rFonts w:ascii="Times New Roman" w:hAnsi="Times New Roman" w:eastAsia="Times New Roman" w:cs="Times New Roman"/>
              <w:color w:val="000000"/>
              <w:sz w:val="28"/>
              <w:szCs w:val="28"/>
              <w:rtl w:val="0"/>
            </w:rPr>
            <w:t>. User Profile</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"_heading=h.1hmsyys" </w:instrText>
          </w:r>
          <w:r>
            <w:fldChar w:fldCharType="separate"/>
          </w:r>
          <w:r>
            <w:rPr>
              <w:rFonts w:ascii="Times New Roman" w:hAnsi="Times New Roman" w:eastAsia="Times New Roman" w:cs="Times New Roman"/>
              <w:color w:val="000000"/>
              <w:sz w:val="28"/>
              <w:szCs w:val="28"/>
              <w:rtl w:val="0"/>
            </w:rPr>
            <w:t>25</w:t>
          </w:r>
        </w:p>
        <w:p>
          <w:pPr>
            <w:tabs>
              <w:tab w:val="right" w:pos="9072"/>
            </w:tabs>
            <w:spacing w:before="60" w:line="240" w:lineRule="auto"/>
            <w:ind w:left="360" w:firstLine="0"/>
            <w:rPr>
              <w:rFonts w:ascii="Times New Roman" w:hAnsi="Times New Roman" w:eastAsia="Times New Roman" w:cs="Times New Roman"/>
              <w:color w:val="000000"/>
              <w:sz w:val="28"/>
              <w:szCs w:val="28"/>
            </w:rPr>
          </w:pPr>
          <w:r>
            <w:fldChar w:fldCharType="end"/>
          </w:r>
          <w:r>
            <w:fldChar w:fldCharType="begin"/>
          </w:r>
          <w:r>
            <w:instrText xml:space="preserve"> HYPERLINK \l "_heading=h.41mghml" \h </w:instrText>
          </w:r>
          <w:r>
            <w:fldChar w:fldCharType="separate"/>
          </w:r>
          <w:r>
            <w:rPr>
              <w:rFonts w:ascii="Times New Roman" w:hAnsi="Times New Roman" w:eastAsia="Times New Roman" w:cs="Times New Roman"/>
              <w:color w:val="000000"/>
              <w:sz w:val="28"/>
              <w:szCs w:val="28"/>
              <w:rtl w:val="0"/>
            </w:rPr>
            <w:t>3. Admin Feature</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"_heading=h.41mghml" </w:instrText>
          </w:r>
          <w:r>
            <w:fldChar w:fldCharType="separate"/>
          </w:r>
          <w:r>
            <w:rPr>
              <w:rFonts w:ascii="Times New Roman" w:hAnsi="Times New Roman" w:eastAsia="Times New Roman" w:cs="Times New Roman"/>
              <w:color w:val="000000"/>
              <w:sz w:val="28"/>
              <w:szCs w:val="28"/>
              <w:rtl w:val="0"/>
            </w:rPr>
            <w:t>26</w:t>
          </w:r>
        </w:p>
        <w:p>
          <w:pPr>
            <w:tabs>
              <w:tab w:val="right" w:pos="9072"/>
            </w:tabs>
            <w:spacing w:before="60" w:line="240" w:lineRule="auto"/>
            <w:ind w:left="1080" w:firstLine="0"/>
            <w:rPr>
              <w:rFonts w:ascii="Times New Roman" w:hAnsi="Times New Roman" w:eastAsia="Times New Roman" w:cs="Times New Roman"/>
              <w:color w:val="000000"/>
              <w:sz w:val="28"/>
              <w:szCs w:val="28"/>
            </w:rPr>
          </w:pPr>
          <w: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sz w:val="28"/>
              <w:szCs w:val="28"/>
              <w:rtl w:val="0"/>
            </w:rPr>
            <w:t>3.1</w:t>
          </w:r>
          <w:r>
            <w:rPr>
              <w:rFonts w:ascii="Times New Roman" w:hAnsi="Times New Roman" w:eastAsia="Times New Roman" w:cs="Times New Roman"/>
              <w:sz w:val="28"/>
              <w:szCs w:val="28"/>
              <w:rtl w:val="0"/>
            </w:rP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color w:val="000000"/>
              <w:sz w:val="28"/>
              <w:szCs w:val="28"/>
              <w:rtl w:val="0"/>
            </w:rPr>
            <w:t xml:space="preserve">. </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sz w:val="28"/>
              <w:szCs w:val="28"/>
              <w:rtl w:val="0"/>
            </w:rPr>
            <w:t>Admin Dashboard</w:t>
          </w:r>
          <w:r>
            <w:rPr>
              <w:rFonts w:ascii="Times New Roman" w:hAnsi="Times New Roman" w:eastAsia="Times New Roman" w:cs="Times New Roman"/>
              <w:color w:val="000000"/>
              <w:sz w:val="28"/>
              <w:szCs w:val="28"/>
              <w:rtl w:val="0"/>
            </w:rPr>
            <w:tab/>
          </w:r>
          <w:r>
            <w:fldChar w:fldCharType="begin"/>
          </w:r>
          <w:r>
            <w:instrText xml:space="preserve"> HYPERLINK \l "_heading=h.2grqrue" </w:instrText>
          </w:r>
          <w:r>
            <w:fldChar w:fldCharType="separate"/>
          </w:r>
          <w:r>
            <w:rPr>
              <w:rFonts w:ascii="Times New Roman" w:hAnsi="Times New Roman" w:eastAsia="Times New Roman" w:cs="Times New Roman"/>
              <w:color w:val="000000"/>
              <w:sz w:val="28"/>
              <w:szCs w:val="28"/>
              <w:rtl w:val="0"/>
            </w:rPr>
            <w:t>26</w:t>
          </w:r>
        </w:p>
        <w:p>
          <w:pPr>
            <w:tabs>
              <w:tab w:val="right" w:pos="9072"/>
            </w:tabs>
            <w:spacing w:before="60" w:line="240" w:lineRule="auto"/>
            <w:ind w:left="1080" w:firstLine="0"/>
            <w:rPr>
              <w:rFonts w:ascii="Times New Roman" w:hAnsi="Times New Roman" w:eastAsia="Times New Roman" w:cs="Times New Roman"/>
              <w:color w:val="000000"/>
              <w:sz w:val="28"/>
              <w:szCs w:val="28"/>
            </w:rPr>
          </w:pPr>
          <w:r>
            <w:fldChar w:fldCharType="end"/>
          </w:r>
          <w:r>
            <w:fldChar w:fldCharType="begin"/>
          </w:r>
          <w:r>
            <w:instrText xml:space="preserve"> HYPERLINK \l "_heading=h.vx1227" \h </w:instrText>
          </w:r>
          <w:r>
            <w:fldChar w:fldCharType="separate"/>
          </w:r>
          <w:r>
            <w:rPr>
              <w:rFonts w:ascii="Times New Roman" w:hAnsi="Times New Roman" w:eastAsia="Times New Roman" w:cs="Times New Roman"/>
              <w:sz w:val="28"/>
              <w:szCs w:val="28"/>
              <w:rtl w:val="0"/>
            </w:rPr>
            <w:t>3.2</w:t>
          </w:r>
          <w:r>
            <w:rPr>
              <w:rFonts w:ascii="Times New Roman" w:hAnsi="Times New Roman" w:eastAsia="Times New Roman" w:cs="Times New Roman"/>
              <w:sz w:val="28"/>
              <w:szCs w:val="28"/>
              <w:rtl w:val="0"/>
            </w:rPr>
            <w:fldChar w:fldCharType="end"/>
          </w:r>
          <w:r>
            <w:fldChar w:fldCharType="begin"/>
          </w:r>
          <w:r>
            <w:instrText xml:space="preserve"> HYPERLINK \l "_heading=h.vx1227" \h </w:instrText>
          </w:r>
          <w:r>
            <w:fldChar w:fldCharType="separate"/>
          </w:r>
          <w:r>
            <w:rPr>
              <w:rFonts w:ascii="Times New Roman" w:hAnsi="Times New Roman" w:eastAsia="Times New Roman" w:cs="Times New Roman"/>
              <w:color w:val="000000"/>
              <w:sz w:val="28"/>
              <w:szCs w:val="28"/>
              <w:rtl w:val="0"/>
            </w:rPr>
            <w:t xml:space="preserve">. </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Account List</w:t>
          </w:r>
          <w:r>
            <w:rPr>
              <w:rFonts w:ascii="Times New Roman" w:hAnsi="Times New Roman" w:eastAsia="Times New Roman" w:cs="Times New Roman"/>
              <w:color w:val="000000"/>
              <w:sz w:val="28"/>
              <w:szCs w:val="28"/>
              <w:rtl w:val="0"/>
            </w:rPr>
            <w:tab/>
          </w:r>
          <w:r>
            <w:fldChar w:fldCharType="begin"/>
          </w:r>
          <w:r>
            <w:instrText xml:space="preserve"> HYPERLINK \l "_heading=h.vx1227" </w:instrText>
          </w:r>
          <w:r>
            <w:fldChar w:fldCharType="separate"/>
          </w:r>
          <w:r>
            <w:rPr>
              <w:rFonts w:ascii="Times New Roman" w:hAnsi="Times New Roman" w:eastAsia="Times New Roman" w:cs="Times New Roman"/>
              <w:color w:val="000000"/>
              <w:sz w:val="28"/>
              <w:szCs w:val="28"/>
              <w:rtl w:val="0"/>
            </w:rPr>
            <w:t>27</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sz w:val="28"/>
              <w:szCs w:val="28"/>
              <w:rtl w:val="0"/>
            </w:rPr>
            <w:t>3.3</w:t>
          </w:r>
          <w:r>
            <w:rPr>
              <w:rFonts w:ascii="Times New Roman" w:hAnsi="Times New Roman" w:eastAsia="Times New Roman" w:cs="Times New Roman"/>
              <w:sz w:val="28"/>
              <w:szCs w:val="28"/>
              <w:rtl w:val="0"/>
            </w:rP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color w:val="000000"/>
              <w:sz w:val="28"/>
              <w:szCs w:val="28"/>
              <w:rtl w:val="0"/>
            </w:rPr>
            <w:t xml:space="preserve">. </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Account Detail</w:t>
          </w:r>
          <w:r>
            <w:rPr>
              <w:rFonts w:ascii="Times New Roman" w:hAnsi="Times New Roman" w:eastAsia="Times New Roman" w:cs="Times New Roman"/>
              <w:color w:val="000000"/>
              <w:sz w:val="28"/>
              <w:szCs w:val="28"/>
              <w:rtl w:val="0"/>
            </w:rPr>
            <w:tab/>
          </w:r>
          <w:r>
            <w:fldChar w:fldCharType="begin"/>
          </w:r>
          <w:r>
            <w:instrText xml:space="preserve"> HYPERLINK \l "_heading=h.3fwokq0" </w:instrText>
          </w:r>
          <w:r>
            <w:fldChar w:fldCharType="separate"/>
          </w:r>
          <w:r>
            <w:rPr>
              <w:rFonts w:ascii="Times New Roman" w:hAnsi="Times New Roman" w:eastAsia="Times New Roman" w:cs="Times New Roman"/>
              <w:color w:val="000000"/>
              <w:sz w:val="28"/>
              <w:szCs w:val="28"/>
              <w:rtl w:val="0"/>
            </w:rPr>
            <w:t>2</w:t>
          </w:r>
          <w:r>
            <w:rPr>
              <w:rFonts w:hint="default" w:ascii="Times New Roman" w:hAnsi="Times New Roman" w:eastAsia="Times New Roman" w:cs="Times New Roman"/>
              <w:color w:val="000000"/>
              <w:sz w:val="28"/>
              <w:szCs w:val="28"/>
              <w:rtl w:val="0"/>
              <w:lang w:val="en-US"/>
            </w:rPr>
            <w:t>8</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sz w:val="28"/>
              <w:szCs w:val="28"/>
              <w:rtl w:val="0"/>
            </w:rPr>
            <w:t>3.4</w:t>
          </w:r>
          <w:r>
            <w:rPr>
              <w:rFonts w:ascii="Times New Roman" w:hAnsi="Times New Roman" w:eastAsia="Times New Roman" w:cs="Times New Roman"/>
              <w:sz w:val="28"/>
              <w:szCs w:val="28"/>
              <w:rtl w:val="0"/>
            </w:rP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color w:val="000000"/>
              <w:sz w:val="28"/>
              <w:szCs w:val="28"/>
              <w:rtl w:val="0"/>
            </w:rPr>
            <w:t xml:space="preserve">. </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Handbook List</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2</w:t>
          </w:r>
          <w:r>
            <w:rPr>
              <w:rFonts w:hint="default" w:ascii="Times New Roman" w:hAnsi="Times New Roman" w:eastAsia="Times New Roman" w:cs="Times New Roman"/>
              <w:color w:val="000000"/>
              <w:sz w:val="28"/>
              <w:szCs w:val="28"/>
              <w:rtl w:val="0"/>
              <w:lang w:val="en-US"/>
            </w:rPr>
            <w:t>9</w:t>
          </w:r>
          <w:r>
            <w:fldChar w:fldCharType="begin"/>
          </w:r>
          <w:r>
            <w:instrText xml:space="preserve"> HYPERLINK \l "_heading=h.1v1yuxt" </w:instrText>
          </w:r>
          <w:r>
            <w:fldChar w:fldCharType="separate"/>
          </w:r>
        </w:p>
        <w:p>
          <w:pPr>
            <w:tabs>
              <w:tab w:val="right" w:pos="9072"/>
            </w:tabs>
            <w:spacing w:before="60" w:line="240" w:lineRule="auto"/>
            <w:ind w:left="1080" w:firstLine="0"/>
            <w:rPr>
              <w:rFonts w:hint="default" w:ascii="Times New Roman" w:hAnsi="Times New Roman" w:eastAsia="Times New Roman" w:cs="Times New Roman"/>
              <w:sz w:val="28"/>
              <w:szCs w:val="28"/>
              <w:lang w:val="en-US"/>
            </w:rPr>
          </w:pPr>
          <w:r>
            <w:fldChar w:fldCharType="end"/>
          </w:r>
          <w:r>
            <w:fldChar w:fldCharType="begin"/>
          </w:r>
          <w:r>
            <w:instrText xml:space="preserve"> HYPERLINK \l "_heading=h.4f1mdlm" \h </w:instrText>
          </w:r>
          <w:r>
            <w:fldChar w:fldCharType="separate"/>
          </w:r>
          <w:r>
            <w:rPr>
              <w:rFonts w:ascii="Times New Roman" w:hAnsi="Times New Roman" w:eastAsia="Times New Roman" w:cs="Times New Roman"/>
              <w:sz w:val="28"/>
              <w:szCs w:val="28"/>
              <w:rtl w:val="0"/>
            </w:rPr>
            <w:t xml:space="preserve">3.5. </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color w:val="000000"/>
              <w:sz w:val="28"/>
              <w:szCs w:val="28"/>
              <w:rtl w:val="0"/>
            </w:rPr>
            <w:t>Handbook Detail</w:t>
          </w:r>
          <w:r>
            <w:rPr>
              <w:rFonts w:ascii="Times New Roman" w:hAnsi="Times New Roman" w:eastAsia="Times New Roman" w:cs="Times New Roman"/>
              <w:sz w:val="28"/>
              <w:szCs w:val="28"/>
              <w:rtl w:val="0"/>
            </w:rPr>
            <w:tab/>
          </w:r>
          <w:r>
            <w:fldChar w:fldCharType="begin"/>
          </w:r>
          <w:r>
            <w:instrText xml:space="preserve"> HYPERLINK \l "_heading=h.4f1mdlm" </w:instrText>
          </w:r>
          <w:r>
            <w:fldChar w:fldCharType="separate"/>
          </w:r>
          <w:r>
            <w:rPr>
              <w:rFonts w:ascii="Times New Roman" w:hAnsi="Times New Roman" w:eastAsia="Times New Roman" w:cs="Times New Roman"/>
              <w:sz w:val="28"/>
              <w:szCs w:val="28"/>
              <w:rtl w:val="0"/>
            </w:rPr>
            <w:t>3</w:t>
          </w:r>
          <w:r>
            <w:rPr>
              <w:rFonts w:hint="default" w:ascii="Times New Roman" w:hAnsi="Times New Roman" w:eastAsia="Times New Roman" w:cs="Times New Roman"/>
              <w:sz w:val="28"/>
              <w:szCs w:val="28"/>
              <w:rtl w:val="0"/>
              <w:lang w:val="en-US"/>
            </w:rPr>
            <w:t>0</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sz w:val="28"/>
              <w:szCs w:val="28"/>
              <w:rtl w:val="0"/>
            </w:rPr>
            <w:t>3.6</w:t>
          </w:r>
          <w:r>
            <w:rPr>
              <w:rFonts w:ascii="Times New Roman" w:hAnsi="Times New Roman" w:eastAsia="Times New Roman" w:cs="Times New Roman"/>
              <w:sz w:val="28"/>
              <w:szCs w:val="28"/>
              <w:rtl w:val="0"/>
            </w:rP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color w:val="000000"/>
              <w:sz w:val="28"/>
              <w:szCs w:val="28"/>
              <w:rtl w:val="0"/>
            </w:rPr>
            <w:t>. Medical Facility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rPr>
              <w:rFonts w:hint="default" w:ascii="Times New Roman" w:hAnsi="Times New Roman" w:eastAsia="Times New Roman" w:cs="Times New Roman"/>
              <w:color w:val="000000"/>
              <w:sz w:val="28"/>
              <w:szCs w:val="28"/>
              <w:rtl w:val="0"/>
              <w:lang w:val="en-US"/>
            </w:rPr>
            <w:t>31</w:t>
          </w:r>
          <w:r>
            <w:fldChar w:fldCharType="begin"/>
          </w:r>
          <w:r>
            <w:instrText xml:space="preserve"> HYPERLINK \l "_heading=h.2grqrue" </w:instrText>
          </w:r>
          <w:r>
            <w:fldChar w:fldCharType="separate"/>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rPr>
              <w:rFonts w:ascii="Times New Roman" w:hAnsi="Times New Roman" w:eastAsia="Times New Roman" w:cs="Times New Roman"/>
              <w:sz w:val="28"/>
              <w:szCs w:val="28"/>
              <w:rtl w:val="0"/>
            </w:rPr>
            <w:t>3.7</w:t>
          </w:r>
          <w:r>
            <w:fldChar w:fldCharType="begin"/>
          </w:r>
          <w:r>
            <w:instrText xml:space="preserve"> HYPERLINK \l "_heading=h.vx1227" \h </w:instrText>
          </w:r>
          <w:r>
            <w:fldChar w:fldCharType="separate"/>
          </w:r>
          <w:r>
            <w:rPr>
              <w:rFonts w:ascii="Times New Roman" w:hAnsi="Times New Roman" w:eastAsia="Times New Roman" w:cs="Times New Roman"/>
              <w:color w:val="000000"/>
              <w:sz w:val="28"/>
              <w:szCs w:val="28"/>
              <w:rtl w:val="0"/>
            </w:rPr>
            <w:t xml:space="preserve">. </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Medical Facility Detail</w:t>
          </w:r>
          <w:r>
            <w:rPr>
              <w:rFonts w:ascii="Times New Roman" w:hAnsi="Times New Roman" w:eastAsia="Times New Roman" w:cs="Times New Roman"/>
              <w:color w:val="000000"/>
              <w:sz w:val="28"/>
              <w:szCs w:val="28"/>
              <w:rtl w:val="0"/>
            </w:rPr>
            <w:tab/>
          </w:r>
          <w:r>
            <w:fldChar w:fldCharType="begin"/>
          </w:r>
          <w:r>
            <w:instrText xml:space="preserve"> HYPERLINK \l "_heading=h.vx1227" </w:instrText>
          </w:r>
          <w:r>
            <w:fldChar w:fldCharType="separate"/>
          </w:r>
          <w:r>
            <w:rPr>
              <w:rFonts w:hint="default" w:ascii="Times New Roman" w:hAnsi="Times New Roman" w:eastAsia="Times New Roman" w:cs="Times New Roman"/>
              <w:color w:val="000000"/>
              <w:sz w:val="28"/>
              <w:szCs w:val="28"/>
              <w:rtl w:val="0"/>
              <w:lang w:val="en-US"/>
            </w:rPr>
            <w:t>32</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sz w:val="28"/>
              <w:szCs w:val="28"/>
              <w:rtl w:val="0"/>
            </w:rPr>
            <w:t>3.8</w:t>
          </w:r>
          <w:r>
            <w:rPr>
              <w:rFonts w:ascii="Times New Roman" w:hAnsi="Times New Roman" w:eastAsia="Times New Roman" w:cs="Times New Roman"/>
              <w:sz w:val="28"/>
              <w:szCs w:val="28"/>
              <w:rtl w:val="0"/>
            </w:rP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color w:val="000000"/>
              <w:sz w:val="28"/>
              <w:szCs w:val="28"/>
              <w:rtl w:val="0"/>
            </w:rPr>
            <w:t>. Specialty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"_heading=h.3fwokq0" </w:instrText>
          </w:r>
          <w:r>
            <w:fldChar w:fldCharType="separate"/>
          </w:r>
          <w:r>
            <w:rPr>
              <w:rFonts w:hint="default" w:ascii="Times New Roman" w:hAnsi="Times New Roman" w:eastAsia="Times New Roman" w:cs="Times New Roman"/>
              <w:color w:val="000000"/>
              <w:sz w:val="28"/>
              <w:szCs w:val="28"/>
              <w:rtl w:val="0"/>
              <w:lang w:val="en-US"/>
            </w:rPr>
            <w:t>33</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sz w:val="28"/>
              <w:szCs w:val="28"/>
              <w:rtl w:val="0"/>
            </w:rPr>
            <w:t>3.9</w:t>
          </w:r>
          <w:r>
            <w:rPr>
              <w:rFonts w:ascii="Times New Roman" w:hAnsi="Times New Roman" w:eastAsia="Times New Roman" w:cs="Times New Roman"/>
              <w:sz w:val="28"/>
              <w:szCs w:val="28"/>
              <w:rtl w:val="0"/>
            </w:rP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color w:val="000000"/>
              <w:sz w:val="28"/>
              <w:szCs w:val="28"/>
              <w:rtl w:val="0"/>
            </w:rPr>
            <w:t>. Specialty Detail</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"_heading=h.1v1yuxt" </w:instrText>
          </w:r>
          <w:r>
            <w:fldChar w:fldCharType="separate"/>
          </w:r>
          <w:r>
            <w:rPr>
              <w:rFonts w:hint="default" w:ascii="Times New Roman" w:hAnsi="Times New Roman" w:eastAsia="Times New Roman" w:cs="Times New Roman"/>
              <w:color w:val="000000"/>
              <w:sz w:val="28"/>
              <w:szCs w:val="28"/>
              <w:rtl w:val="0"/>
              <w:lang w:val="en-US"/>
            </w:rPr>
            <w:t>34</w:t>
          </w:r>
        </w:p>
        <w:p>
          <w:pPr>
            <w:tabs>
              <w:tab w:val="right" w:pos="9072"/>
            </w:tabs>
            <w:spacing w:before="60" w:line="240" w:lineRule="auto"/>
            <w:ind w:left="1080" w:firstLine="0"/>
            <w:rPr>
              <w:rFonts w:hint="default" w:ascii="Times New Roman" w:hAnsi="Times New Roman" w:eastAsia="Times New Roman" w:cs="Times New Roman"/>
              <w:sz w:val="28"/>
              <w:szCs w:val="28"/>
              <w:lang w:val="en-US"/>
            </w:rPr>
          </w:pPr>
          <w:r>
            <w:fldChar w:fldCharType="end"/>
          </w:r>
          <w:r>
            <w:fldChar w:fldCharType="begin"/>
          </w:r>
          <w:r>
            <w:instrText xml:space="preserve"> HYPERLINK \l "_heading=h.4f1mdlm" \h </w:instrText>
          </w:r>
          <w:r>
            <w:fldChar w:fldCharType="separate"/>
          </w:r>
          <w:r>
            <w:rPr>
              <w:rFonts w:ascii="Times New Roman" w:hAnsi="Times New Roman" w:eastAsia="Times New Roman" w:cs="Times New Roman"/>
              <w:sz w:val="28"/>
              <w:szCs w:val="28"/>
              <w:rtl w:val="0"/>
            </w:rPr>
            <w:t xml:space="preserve">3.10. </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sz w:val="28"/>
              <w:szCs w:val="28"/>
              <w:rtl w:val="0"/>
            </w:rPr>
            <w:t>Appointment List</w:t>
          </w:r>
          <w:r>
            <w:rPr>
              <w:rFonts w:ascii="Times New Roman" w:hAnsi="Times New Roman" w:eastAsia="Times New Roman" w:cs="Times New Roman"/>
              <w:sz w:val="28"/>
              <w:szCs w:val="28"/>
              <w:rtl w:val="0"/>
            </w:rPr>
            <w:tab/>
          </w:r>
          <w:r>
            <w:fldChar w:fldCharType="begin"/>
          </w:r>
          <w:r>
            <w:instrText xml:space="preserve"> HYPERLINK \l "_heading=h.4f1mdlm" </w:instrText>
          </w:r>
          <w:r>
            <w:fldChar w:fldCharType="separate"/>
          </w:r>
          <w:r>
            <w:rPr>
              <w:rFonts w:hint="default" w:ascii="Times New Roman" w:hAnsi="Times New Roman" w:eastAsia="Times New Roman" w:cs="Times New Roman"/>
              <w:sz w:val="28"/>
              <w:szCs w:val="28"/>
              <w:rtl w:val="0"/>
              <w:lang w:val="en-US"/>
            </w:rPr>
            <w:t>35</w:t>
          </w:r>
        </w:p>
        <w:p>
          <w:pPr>
            <w:tabs>
              <w:tab w:val="right" w:pos="9072"/>
            </w:tabs>
            <w:spacing w:before="60" w:line="240" w:lineRule="auto"/>
            <w:ind w:left="1080" w:firstLine="0"/>
            <w:rPr>
              <w:rFonts w:ascii="Times New Roman" w:hAnsi="Times New Roman" w:eastAsia="Times New Roman" w:cs="Times New Roman"/>
              <w:sz w:val="28"/>
              <w:szCs w:val="28"/>
            </w:rPr>
          </w:pPr>
          <w: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sz w:val="28"/>
              <w:szCs w:val="28"/>
              <w:rtl w:val="0"/>
            </w:rPr>
            <w:t>3.11</w:t>
          </w:r>
          <w:r>
            <w:rPr>
              <w:rFonts w:ascii="Times New Roman" w:hAnsi="Times New Roman" w:eastAsia="Times New Roman" w:cs="Times New Roman"/>
              <w:sz w:val="28"/>
              <w:szCs w:val="28"/>
              <w:rtl w:val="0"/>
            </w:rP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color w:val="000000"/>
              <w:sz w:val="28"/>
              <w:szCs w:val="28"/>
              <w:rtl w:val="0"/>
            </w:rPr>
            <w:t>. Appointment Detail</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PAGEREF _heading=h.1v1yuxt \h </w:instrText>
          </w:r>
          <w:r>
            <w:fldChar w:fldCharType="separate"/>
          </w:r>
          <w:r>
            <w:rPr>
              <w:rFonts w:hint="default" w:ascii="Times New Roman" w:hAnsi="Times New Roman" w:eastAsia="Times New Roman" w:cs="Times New Roman"/>
              <w:color w:val="000000"/>
              <w:sz w:val="28"/>
              <w:szCs w:val="28"/>
              <w:rtl w:val="0"/>
              <w:lang w:val="en-US"/>
            </w:rPr>
            <w:t>36</w:t>
          </w:r>
          <w:r>
            <w:fldChar w:fldCharType="begin"/>
          </w:r>
          <w:r>
            <w:instrText xml:space="preserve"> HYPERLINK \l "_heading=h.1v1yuxt" </w:instrText>
          </w:r>
          <w:r>
            <w:fldChar w:fldCharType="separate"/>
          </w:r>
          <w:r>
            <w:fldChar w:fldCharType="end"/>
          </w:r>
        </w:p>
        <w:p>
          <w:pPr>
            <w:tabs>
              <w:tab w:val="right" w:pos="9072"/>
            </w:tabs>
            <w:spacing w:before="60" w:line="240" w:lineRule="auto"/>
            <w:ind w:firstLine="1120" w:firstLineChars="400"/>
            <w:rPr>
              <w:rFonts w:hint="default" w:ascii="Times New Roman" w:hAnsi="Times New Roman" w:eastAsia="Times New Roman" w:cs="Times New Roman"/>
              <w:color w:val="000000"/>
              <w:sz w:val="28"/>
              <w:szCs w:val="28"/>
              <w:rtl w:val="0"/>
              <w:lang w:val="en-US"/>
            </w:rPr>
          </w:pPr>
          <w:r>
            <w:rPr>
              <w:rFonts w:ascii="Times New Roman" w:hAnsi="Times New Roman" w:eastAsia="Times New Roman" w:cs="Times New Roman"/>
              <w:sz w:val="28"/>
              <w:szCs w:val="28"/>
              <w:rtl w:val="0"/>
            </w:rPr>
            <w:t>3.12</w:t>
          </w:r>
          <w: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color w:val="000000"/>
              <w:sz w:val="28"/>
              <w:szCs w:val="28"/>
              <w:rtl w:val="0"/>
            </w:rPr>
            <w:t xml:space="preserve">. </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Feedback List</w:t>
          </w:r>
          <w:r>
            <w:rPr>
              <w:rFonts w:ascii="Times New Roman" w:hAnsi="Times New Roman" w:eastAsia="Times New Roman" w:cs="Times New Roman"/>
              <w:color w:val="000000"/>
              <w:sz w:val="28"/>
              <w:szCs w:val="28"/>
              <w:rtl w:val="0"/>
            </w:rPr>
            <w:tab/>
          </w:r>
          <w:r>
            <w:rPr>
              <w:rFonts w:hint="default" w:ascii="Times New Roman" w:hAnsi="Times New Roman" w:eastAsia="Times New Roman" w:cs="Times New Roman"/>
              <w:color w:val="000000"/>
              <w:sz w:val="28"/>
              <w:szCs w:val="28"/>
              <w:rtl w:val="0"/>
              <w:lang w:val="en-US"/>
            </w:rPr>
            <w:t>37</w:t>
          </w:r>
        </w:p>
        <w:p>
          <w:pPr>
            <w:tabs>
              <w:tab w:val="right" w:pos="9072"/>
            </w:tabs>
            <w:spacing w:before="60" w:line="240" w:lineRule="auto"/>
            <w:ind w:left="360" w:firstLine="0"/>
            <w:rPr>
              <w:rFonts w:hint="default" w:ascii="Times New Roman" w:hAnsi="Times New Roman" w:eastAsia="Times New Roman" w:cs="Times New Roman"/>
              <w:color w:val="000000"/>
              <w:sz w:val="28"/>
              <w:szCs w:val="28"/>
              <w:lang w:val="en-US"/>
            </w:rPr>
          </w:pPr>
          <w:r>
            <w:fldChar w:fldCharType="begin"/>
          </w:r>
          <w:r>
            <w:instrText xml:space="preserve"> HYPERLINK \l "_heading=h.41mghml" \h </w:instrText>
          </w:r>
          <w:r>
            <w:fldChar w:fldCharType="separate"/>
          </w:r>
          <w:r>
            <w:rPr>
              <w:rFonts w:ascii="Times New Roman" w:hAnsi="Times New Roman" w:eastAsia="Times New Roman" w:cs="Times New Roman"/>
              <w:sz w:val="28"/>
              <w:szCs w:val="28"/>
              <w:rtl w:val="0"/>
            </w:rPr>
            <w:t>4</w:t>
          </w:r>
          <w:r>
            <w:rPr>
              <w:rFonts w:ascii="Times New Roman" w:hAnsi="Times New Roman" w:eastAsia="Times New Roman" w:cs="Times New Roman"/>
              <w:sz w:val="28"/>
              <w:szCs w:val="28"/>
              <w:rtl w:val="0"/>
            </w:rPr>
            <w:fldChar w:fldCharType="end"/>
          </w:r>
          <w:r>
            <w:fldChar w:fldCharType="begin"/>
          </w:r>
          <w:r>
            <w:instrText xml:space="preserve"> HYPERLINK \l "_heading=h.41mghml" \h </w:instrText>
          </w:r>
          <w:r>
            <w:fldChar w:fldCharType="separate"/>
          </w:r>
          <w:r>
            <w:rPr>
              <w:rFonts w:ascii="Times New Roman" w:hAnsi="Times New Roman" w:eastAsia="Times New Roman" w:cs="Times New Roman"/>
              <w:color w:val="000000"/>
              <w:sz w:val="28"/>
              <w:szCs w:val="28"/>
              <w:rtl w:val="0"/>
            </w:rPr>
            <w:t>. D</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octor</w:t>
          </w:r>
          <w:r>
            <w:rPr>
              <w:rFonts w:ascii="Times New Roman" w:hAnsi="Times New Roman" w:eastAsia="Times New Roman" w:cs="Times New Roman"/>
              <w:color w:val="000000"/>
              <w:sz w:val="28"/>
              <w:szCs w:val="28"/>
              <w:rtl w:val="0"/>
            </w:rPr>
            <w:tab/>
          </w:r>
          <w:r>
            <w:fldChar w:fldCharType="begin"/>
          </w:r>
          <w:r>
            <w:instrText xml:space="preserve"> HYPERLINK \l "_heading=h.41mghml" </w:instrText>
          </w:r>
          <w:r>
            <w:fldChar w:fldCharType="separate"/>
          </w:r>
          <w:r>
            <w:rPr>
              <w:rFonts w:hint="default" w:ascii="Times New Roman" w:hAnsi="Times New Roman" w:eastAsia="Times New Roman" w:cs="Times New Roman"/>
              <w:color w:val="000000"/>
              <w:sz w:val="28"/>
              <w:szCs w:val="28"/>
              <w:rtl w:val="0"/>
              <w:lang w:val="en-US"/>
            </w:rPr>
            <w:t>38</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sz w:val="28"/>
              <w:szCs w:val="28"/>
              <w:rtl w:val="0"/>
            </w:rPr>
            <w:t>4.1</w:t>
          </w:r>
          <w:r>
            <w:rPr>
              <w:rFonts w:ascii="Times New Roman" w:hAnsi="Times New Roman" w:eastAsia="Times New Roman" w:cs="Times New Roman"/>
              <w:sz w:val="28"/>
              <w:szCs w:val="28"/>
              <w:rtl w:val="0"/>
            </w:rP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color w:val="000000"/>
              <w:sz w:val="28"/>
              <w:szCs w:val="28"/>
              <w:rtl w:val="0"/>
            </w:rPr>
            <w:t>. Appointment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"_heading=h.2grqrue" </w:instrText>
          </w:r>
          <w:r>
            <w:fldChar w:fldCharType="separate"/>
          </w:r>
          <w:r>
            <w:rPr>
              <w:rFonts w:hint="default" w:ascii="Times New Roman" w:hAnsi="Times New Roman" w:eastAsia="Times New Roman" w:cs="Times New Roman"/>
              <w:color w:val="000000"/>
              <w:sz w:val="28"/>
              <w:szCs w:val="28"/>
              <w:rtl w:val="0"/>
              <w:lang w:val="en-US"/>
            </w:rPr>
            <w:t>38</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"_heading=h.vx1227" \h </w:instrText>
          </w:r>
          <w:r>
            <w:fldChar w:fldCharType="separate"/>
          </w:r>
          <w:r>
            <w:rPr>
              <w:rFonts w:ascii="Times New Roman" w:hAnsi="Times New Roman" w:eastAsia="Times New Roman" w:cs="Times New Roman"/>
              <w:sz w:val="28"/>
              <w:szCs w:val="28"/>
              <w:rtl w:val="0"/>
            </w:rPr>
            <w:t>4.2</w:t>
          </w:r>
          <w:r>
            <w:rPr>
              <w:rFonts w:ascii="Times New Roman" w:hAnsi="Times New Roman" w:eastAsia="Times New Roman" w:cs="Times New Roman"/>
              <w:sz w:val="28"/>
              <w:szCs w:val="28"/>
              <w:rtl w:val="0"/>
            </w:rPr>
            <w:fldChar w:fldCharType="end"/>
          </w:r>
          <w:r>
            <w:fldChar w:fldCharType="begin"/>
          </w:r>
          <w:r>
            <w:instrText xml:space="preserve"> HYPERLINK \l "_heading=h.vx1227" \h </w:instrText>
          </w:r>
          <w:r>
            <w:fldChar w:fldCharType="separate"/>
          </w:r>
          <w:r>
            <w:rPr>
              <w:rFonts w:ascii="Times New Roman" w:hAnsi="Times New Roman" w:eastAsia="Times New Roman" w:cs="Times New Roman"/>
              <w:color w:val="000000"/>
              <w:sz w:val="28"/>
              <w:szCs w:val="28"/>
              <w:rtl w:val="0"/>
            </w:rPr>
            <w:t>. Patient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"_heading=h.vx1227" </w:instrText>
          </w:r>
          <w:r>
            <w:fldChar w:fldCharType="separate"/>
          </w:r>
          <w:r>
            <w:rPr>
              <w:rFonts w:hint="default" w:ascii="Times New Roman" w:hAnsi="Times New Roman" w:eastAsia="Times New Roman" w:cs="Times New Roman"/>
              <w:color w:val="000000"/>
              <w:sz w:val="28"/>
              <w:szCs w:val="28"/>
              <w:rtl w:val="0"/>
              <w:lang w:val="en-US"/>
            </w:rPr>
            <w:t>40</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sz w:val="28"/>
              <w:szCs w:val="28"/>
              <w:rtl w:val="0"/>
            </w:rPr>
            <w:t>4.3</w:t>
          </w:r>
          <w:r>
            <w:rPr>
              <w:rFonts w:ascii="Times New Roman" w:hAnsi="Times New Roman" w:eastAsia="Times New Roman" w:cs="Times New Roman"/>
              <w:sz w:val="28"/>
              <w:szCs w:val="28"/>
              <w:rtl w:val="0"/>
            </w:rP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color w:val="000000"/>
              <w:sz w:val="28"/>
              <w:szCs w:val="28"/>
              <w:rtl w:val="0"/>
            </w:rPr>
            <w:t>. Patient Detail</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"_heading=h.3fwokq0" </w:instrText>
          </w:r>
          <w:r>
            <w:fldChar w:fldCharType="separate"/>
          </w:r>
          <w:r>
            <w:rPr>
              <w:rFonts w:hint="default" w:ascii="Times New Roman" w:hAnsi="Times New Roman" w:eastAsia="Times New Roman" w:cs="Times New Roman"/>
              <w:color w:val="000000"/>
              <w:sz w:val="28"/>
              <w:szCs w:val="28"/>
              <w:rtl w:val="0"/>
              <w:lang w:val="en-US"/>
            </w:rPr>
            <w:t>41</w:t>
          </w:r>
        </w:p>
        <w:p>
          <w:pPr>
            <w:tabs>
              <w:tab w:val="right" w:pos="9072"/>
            </w:tabs>
            <w:spacing w:before="60" w:line="240" w:lineRule="auto"/>
            <w:ind w:left="1080" w:firstLine="0"/>
            <w:rPr>
              <w:rFonts w:ascii="Times New Roman" w:hAnsi="Times New Roman" w:eastAsia="Times New Roman" w:cs="Times New Roman"/>
              <w:sz w:val="28"/>
              <w:szCs w:val="28"/>
            </w:rPr>
          </w:pPr>
          <w: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sz w:val="28"/>
              <w:szCs w:val="28"/>
              <w:rtl w:val="0"/>
            </w:rPr>
            <w:t>4.4</w:t>
          </w:r>
          <w:r>
            <w:rPr>
              <w:rFonts w:ascii="Times New Roman" w:hAnsi="Times New Roman" w:eastAsia="Times New Roman" w:cs="Times New Roman"/>
              <w:sz w:val="28"/>
              <w:szCs w:val="28"/>
              <w:rtl w:val="0"/>
            </w:rP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color w:val="000000"/>
              <w:sz w:val="28"/>
              <w:szCs w:val="28"/>
              <w:rtl w:val="0"/>
            </w:rPr>
            <w:t>. Feedback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PAGEREF _heading=h.1v1yuxt \h </w:instrText>
          </w:r>
          <w:r>
            <w:fldChar w:fldCharType="separate"/>
          </w:r>
          <w:r>
            <w:rPr>
              <w:rFonts w:hint="default" w:ascii="Times New Roman" w:hAnsi="Times New Roman" w:eastAsia="Times New Roman" w:cs="Times New Roman"/>
              <w:color w:val="000000"/>
              <w:sz w:val="28"/>
              <w:szCs w:val="28"/>
              <w:rtl w:val="0"/>
              <w:lang w:val="en-US"/>
            </w:rPr>
            <w:t>42</w:t>
          </w:r>
          <w:r>
            <w:fldChar w:fldCharType="begin"/>
          </w:r>
          <w:r>
            <w:instrText xml:space="preserve"> HYPERLINK \l "_heading=h.1v1yuxt" </w:instrText>
          </w:r>
          <w:r>
            <w:fldChar w:fldCharType="separate"/>
          </w:r>
          <w:r>
            <w:fldChar w:fldCharType="end"/>
          </w:r>
        </w:p>
        <w:p>
          <w:pPr>
            <w:tabs>
              <w:tab w:val="right" w:pos="9072"/>
            </w:tabs>
            <w:spacing w:before="60" w:line="240" w:lineRule="auto"/>
            <w:ind w:left="360" w:firstLine="0"/>
            <w:rPr>
              <w:rFonts w:ascii="Times New Roman" w:hAnsi="Times New Roman" w:eastAsia="Times New Roman" w:cs="Times New Roman"/>
              <w:sz w:val="28"/>
              <w:szCs w:val="28"/>
            </w:rPr>
          </w:pPr>
          <w:r>
            <w:fldChar w:fldCharType="end"/>
          </w:r>
          <w:r>
            <w:fldChar w:fldCharType="begin"/>
          </w:r>
          <w:r>
            <w:instrText xml:space="preserve"> HYPERLINK \l "_heading=h.41mghml" \h </w:instrText>
          </w:r>
          <w:r>
            <w:fldChar w:fldCharType="separate"/>
          </w:r>
          <w:r>
            <w:rPr>
              <w:rFonts w:ascii="Times New Roman" w:hAnsi="Times New Roman" w:eastAsia="Times New Roman" w:cs="Times New Roman"/>
              <w:sz w:val="28"/>
              <w:szCs w:val="28"/>
              <w:rtl w:val="0"/>
            </w:rPr>
            <w:t>5</w:t>
          </w:r>
          <w:r>
            <w:rPr>
              <w:rFonts w:ascii="Times New Roman" w:hAnsi="Times New Roman" w:eastAsia="Times New Roman" w:cs="Times New Roman"/>
              <w:sz w:val="28"/>
              <w:szCs w:val="28"/>
              <w:rtl w:val="0"/>
            </w:rPr>
            <w:fldChar w:fldCharType="end"/>
          </w:r>
          <w:r>
            <w:fldChar w:fldCharType="begin"/>
          </w:r>
          <w:r>
            <w:instrText xml:space="preserve"> HYPERLINK \l "_heading=h.41mghml" \h </w:instrText>
          </w:r>
          <w:r>
            <w:fldChar w:fldCharType="separate"/>
          </w:r>
          <w:r>
            <w:rPr>
              <w:rFonts w:ascii="Times New Roman" w:hAnsi="Times New Roman" w:eastAsia="Times New Roman" w:cs="Times New Roman"/>
              <w:color w:val="000000"/>
              <w:sz w:val="28"/>
              <w:szCs w:val="28"/>
              <w:rtl w:val="0"/>
            </w:rPr>
            <w:t>. Medical Facility</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PAGEREF _heading=h.41mghml \h </w:instrText>
          </w:r>
          <w:r>
            <w:fldChar w:fldCharType="separate"/>
          </w:r>
          <w:r>
            <w:rPr>
              <w:rFonts w:hint="default" w:ascii="Times New Roman" w:hAnsi="Times New Roman" w:eastAsia="Times New Roman" w:cs="Times New Roman"/>
              <w:color w:val="000000"/>
              <w:sz w:val="28"/>
              <w:szCs w:val="28"/>
              <w:rtl w:val="0"/>
              <w:lang w:val="en-US"/>
            </w:rPr>
            <w:t>43</w:t>
          </w:r>
          <w:r>
            <w:fldChar w:fldCharType="begin"/>
          </w:r>
          <w:r>
            <w:instrText xml:space="preserve"> HYPERLINK \l "_heading=h.41mghml" </w:instrText>
          </w:r>
          <w:r>
            <w:fldChar w:fldCharType="separate"/>
          </w:r>
          <w:r>
            <w:fldChar w:fldCharType="end"/>
          </w:r>
        </w:p>
        <w:p>
          <w:pPr>
            <w:tabs>
              <w:tab w:val="right" w:pos="9072"/>
            </w:tabs>
            <w:spacing w:before="60" w:line="240" w:lineRule="auto"/>
            <w:ind w:left="360" w:firstLine="700"/>
            <w:rPr>
              <w:rFonts w:ascii="Times New Roman" w:hAnsi="Times New Roman" w:eastAsia="Times New Roman" w:cs="Times New Roman"/>
              <w:sz w:val="28"/>
              <w:szCs w:val="28"/>
            </w:rPr>
          </w:pPr>
          <w: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sz w:val="28"/>
              <w:szCs w:val="28"/>
              <w:rtl w:val="0"/>
            </w:rPr>
            <w:t>5.1</w:t>
          </w:r>
          <w:r>
            <w:rPr>
              <w:rFonts w:ascii="Times New Roman" w:hAnsi="Times New Roman" w:eastAsia="Times New Roman" w:cs="Times New Roman"/>
              <w:sz w:val="28"/>
              <w:szCs w:val="28"/>
              <w:rtl w:val="0"/>
            </w:rP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color w:val="000000"/>
              <w:sz w:val="28"/>
              <w:szCs w:val="28"/>
              <w:rtl w:val="0"/>
            </w:rPr>
            <w:t>. D</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ashboard</w:t>
          </w:r>
          <w:r>
            <w:rPr>
              <w:rFonts w:ascii="Times New Roman" w:hAnsi="Times New Roman" w:eastAsia="Times New Roman" w:cs="Times New Roman"/>
              <w:color w:val="000000"/>
              <w:sz w:val="28"/>
              <w:szCs w:val="28"/>
              <w:rtl w:val="0"/>
            </w:rPr>
            <w:tab/>
          </w:r>
          <w:r>
            <w:fldChar w:fldCharType="begin"/>
          </w:r>
          <w:r>
            <w:instrText xml:space="preserve"> PAGEREF _heading=h.2grqrue \h </w:instrText>
          </w:r>
          <w:r>
            <w:fldChar w:fldCharType="separate"/>
          </w:r>
          <w:r>
            <w:rPr>
              <w:rFonts w:hint="default" w:ascii="Times New Roman" w:hAnsi="Times New Roman" w:eastAsia="Times New Roman" w:cs="Times New Roman"/>
              <w:color w:val="000000"/>
              <w:sz w:val="28"/>
              <w:szCs w:val="28"/>
              <w:rtl w:val="0"/>
              <w:lang w:val="en-US"/>
            </w:rPr>
            <w:t>43</w:t>
          </w:r>
          <w:r>
            <w:fldChar w:fldCharType="begin"/>
          </w:r>
          <w:r>
            <w:instrText xml:space="preserve"> HYPERLINK \l "_heading=h.2grqrue" </w:instrText>
          </w:r>
          <w:r>
            <w:fldChar w:fldCharType="separate"/>
          </w:r>
          <w:r>
            <w:fldChar w:fldCharType="end"/>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rPr>
              <w:rFonts w:ascii="Times New Roman" w:hAnsi="Times New Roman" w:eastAsia="Times New Roman" w:cs="Times New Roman"/>
              <w:sz w:val="28"/>
              <w:szCs w:val="28"/>
              <w:rtl w:val="0"/>
            </w:rPr>
            <w:t>5.2</w:t>
          </w:r>
          <w: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color w:val="000000"/>
              <w:sz w:val="28"/>
              <w:szCs w:val="28"/>
              <w:rtl w:val="0"/>
            </w:rPr>
            <w:t>. Booking Schedule</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"_heading=h.2grqrue" </w:instrText>
          </w:r>
          <w:r>
            <w:fldChar w:fldCharType="separate"/>
          </w:r>
          <w:r>
            <w:rPr>
              <w:rFonts w:hint="default" w:ascii="Times New Roman" w:hAnsi="Times New Roman" w:eastAsia="Times New Roman" w:cs="Times New Roman"/>
              <w:color w:val="000000"/>
              <w:sz w:val="28"/>
              <w:szCs w:val="28"/>
              <w:rtl w:val="0"/>
              <w:lang w:val="en-US"/>
            </w:rPr>
            <w:t>44</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"_heading=h.vx1227" \h </w:instrText>
          </w:r>
          <w:r>
            <w:fldChar w:fldCharType="separate"/>
          </w:r>
          <w:r>
            <w:rPr>
              <w:rFonts w:ascii="Times New Roman" w:hAnsi="Times New Roman" w:eastAsia="Times New Roman" w:cs="Times New Roman"/>
              <w:sz w:val="28"/>
              <w:szCs w:val="28"/>
              <w:rtl w:val="0"/>
            </w:rPr>
            <w:t>5.3</w:t>
          </w:r>
          <w:r>
            <w:rPr>
              <w:rFonts w:ascii="Times New Roman" w:hAnsi="Times New Roman" w:eastAsia="Times New Roman" w:cs="Times New Roman"/>
              <w:sz w:val="28"/>
              <w:szCs w:val="28"/>
              <w:rtl w:val="0"/>
            </w:rPr>
            <w:fldChar w:fldCharType="end"/>
          </w:r>
          <w:r>
            <w:fldChar w:fldCharType="begin"/>
          </w:r>
          <w:r>
            <w:instrText xml:space="preserve"> HYPERLINK \l "_heading=h.vx1227" \h </w:instrText>
          </w:r>
          <w:r>
            <w:fldChar w:fldCharType="separate"/>
          </w:r>
          <w:r>
            <w:rPr>
              <w:rFonts w:ascii="Times New Roman" w:hAnsi="Times New Roman" w:eastAsia="Times New Roman" w:cs="Times New Roman"/>
              <w:color w:val="000000"/>
              <w:sz w:val="28"/>
              <w:szCs w:val="28"/>
              <w:rtl w:val="0"/>
            </w:rPr>
            <w:t>. Doctor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"_heading=h.vx1227" </w:instrText>
          </w:r>
          <w:r>
            <w:fldChar w:fldCharType="separate"/>
          </w:r>
          <w:r>
            <w:rPr>
              <w:rFonts w:hint="default" w:ascii="Times New Roman" w:hAnsi="Times New Roman" w:eastAsia="Times New Roman" w:cs="Times New Roman"/>
              <w:color w:val="000000"/>
              <w:sz w:val="28"/>
              <w:szCs w:val="28"/>
              <w:rtl w:val="0"/>
              <w:lang w:val="en-US"/>
            </w:rPr>
            <w:t>44</w:t>
          </w:r>
        </w:p>
        <w:p>
          <w:pPr>
            <w:tabs>
              <w:tab w:val="right" w:pos="9072"/>
            </w:tabs>
            <w:spacing w:before="60" w:line="240" w:lineRule="auto"/>
            <w:ind w:left="1080" w:firstLine="0"/>
            <w:rPr>
              <w:rFonts w:ascii="Times New Roman" w:hAnsi="Times New Roman" w:eastAsia="Times New Roman" w:cs="Times New Roman"/>
              <w:sz w:val="28"/>
              <w:szCs w:val="28"/>
            </w:rPr>
          </w:pPr>
          <w: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sz w:val="28"/>
              <w:szCs w:val="28"/>
              <w:rtl w:val="0"/>
            </w:rPr>
            <w:t>5.4</w:t>
          </w:r>
          <w:r>
            <w:rPr>
              <w:rFonts w:ascii="Times New Roman" w:hAnsi="Times New Roman" w:eastAsia="Times New Roman" w:cs="Times New Roman"/>
              <w:sz w:val="28"/>
              <w:szCs w:val="28"/>
              <w:rtl w:val="0"/>
            </w:rP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color w:val="000000"/>
              <w:sz w:val="28"/>
              <w:szCs w:val="28"/>
              <w:rtl w:val="0"/>
            </w:rPr>
            <w:t>. Doctor Detail</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PAGEREF _heading=h.3fwokq0 \h </w:instrText>
          </w:r>
          <w:r>
            <w:fldChar w:fldCharType="separate"/>
          </w:r>
          <w:r>
            <w:rPr>
              <w:rFonts w:hint="default" w:ascii="Times New Roman" w:hAnsi="Times New Roman" w:eastAsia="Times New Roman" w:cs="Times New Roman"/>
              <w:color w:val="000000"/>
              <w:sz w:val="28"/>
              <w:szCs w:val="28"/>
              <w:rtl w:val="0"/>
              <w:lang w:val="en-US"/>
            </w:rPr>
            <w:t>45</w:t>
          </w:r>
          <w:r>
            <w:fldChar w:fldCharType="begin"/>
          </w:r>
          <w:r>
            <w:instrText xml:space="preserve"> HYPERLINK \l "_heading=h.1v1yuxt" </w:instrText>
          </w:r>
          <w:r>
            <w:fldChar w:fldCharType="separate"/>
          </w:r>
          <w:r>
            <w:fldChar w:fldCharType="end"/>
          </w:r>
        </w:p>
        <w:p>
          <w:pPr>
            <w:tabs>
              <w:tab w:val="right" w:pos="9072"/>
            </w:tabs>
            <w:spacing w:before="60" w:line="240" w:lineRule="auto"/>
            <w:ind w:left="1080" w:firstLine="0"/>
            <w:rPr>
              <w:rFonts w:hint="default" w:ascii="Times New Roman" w:hAnsi="Times New Roman" w:eastAsia="Times New Roman" w:cs="Times New Roman"/>
              <w:sz w:val="28"/>
              <w:szCs w:val="28"/>
              <w:lang w:val="en-US"/>
            </w:rPr>
          </w:pPr>
          <w: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sz w:val="28"/>
              <w:szCs w:val="28"/>
              <w:rtl w:val="0"/>
            </w:rPr>
            <w:t>5.5</w:t>
          </w:r>
          <w:r>
            <w:rPr>
              <w:rFonts w:ascii="Times New Roman" w:hAnsi="Times New Roman" w:eastAsia="Times New Roman" w:cs="Times New Roman"/>
              <w:sz w:val="28"/>
              <w:szCs w:val="28"/>
              <w:rtl w:val="0"/>
            </w:rP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color w:val="000000"/>
              <w:sz w:val="28"/>
              <w:szCs w:val="28"/>
              <w:rtl w:val="0"/>
            </w:rPr>
            <w:t>. Appointment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sz w:val="28"/>
              <w:szCs w:val="28"/>
              <w:rtl w:val="0"/>
            </w:rPr>
            <w:tab/>
          </w:r>
          <w:r>
            <w:rPr>
              <w:rFonts w:hint="default" w:ascii="Times New Roman" w:hAnsi="Times New Roman" w:eastAsia="Times New Roman" w:cs="Times New Roman"/>
              <w:color w:val="000000"/>
              <w:sz w:val="28"/>
              <w:szCs w:val="28"/>
              <w:rtl w:val="0"/>
              <w:lang w:val="en-US"/>
            </w:rPr>
            <w:t>46</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rPr>
              <w:rFonts w:ascii="Times New Roman" w:hAnsi="Times New Roman" w:eastAsia="Times New Roman" w:cs="Times New Roman"/>
              <w:sz w:val="28"/>
              <w:szCs w:val="28"/>
              <w:rtl w:val="0"/>
            </w:rPr>
            <w:t>5.6. Appointment Detail</w:t>
          </w:r>
          <w:r>
            <w:rPr>
              <w:rFonts w:ascii="Times New Roman" w:hAnsi="Times New Roman" w:eastAsia="Times New Roman" w:cs="Times New Roman"/>
              <w:color w:val="000000"/>
              <w:sz w:val="28"/>
              <w:szCs w:val="28"/>
              <w:rtl w:val="0"/>
            </w:rPr>
            <w:tab/>
          </w:r>
          <w:r>
            <w:fldChar w:fldCharType="begin"/>
          </w:r>
          <w:r>
            <w:instrText xml:space="preserve"> HYPERLINK \l "_heading=h.2grqrue" </w:instrText>
          </w:r>
          <w:r>
            <w:fldChar w:fldCharType="separate"/>
          </w:r>
          <w:r>
            <w:rPr>
              <w:rFonts w:hint="default" w:ascii="Times New Roman" w:hAnsi="Times New Roman" w:eastAsia="Times New Roman" w:cs="Times New Roman"/>
              <w:color w:val="000000"/>
              <w:sz w:val="28"/>
              <w:szCs w:val="28"/>
              <w:rtl w:val="0"/>
              <w:lang w:val="en-US"/>
            </w:rPr>
            <w:t>47</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"_heading=h.vx1227" \h </w:instrText>
          </w:r>
          <w:r>
            <w:fldChar w:fldCharType="separate"/>
          </w:r>
          <w:r>
            <w:rPr>
              <w:rFonts w:ascii="Times New Roman" w:hAnsi="Times New Roman" w:eastAsia="Times New Roman" w:cs="Times New Roman"/>
              <w:sz w:val="28"/>
              <w:szCs w:val="28"/>
              <w:rtl w:val="0"/>
            </w:rPr>
            <w:t>5.7</w:t>
          </w:r>
          <w:r>
            <w:rPr>
              <w:rFonts w:ascii="Times New Roman" w:hAnsi="Times New Roman" w:eastAsia="Times New Roman" w:cs="Times New Roman"/>
              <w:sz w:val="28"/>
              <w:szCs w:val="28"/>
              <w:rtl w:val="0"/>
            </w:rPr>
            <w:fldChar w:fldCharType="end"/>
          </w:r>
          <w:r>
            <w:fldChar w:fldCharType="begin"/>
          </w:r>
          <w:r>
            <w:instrText xml:space="preserve"> HYPERLINK \l "_heading=h.vx1227" \h </w:instrText>
          </w:r>
          <w:r>
            <w:fldChar w:fldCharType="separate"/>
          </w:r>
          <w:r>
            <w:rPr>
              <w:rFonts w:ascii="Times New Roman" w:hAnsi="Times New Roman" w:eastAsia="Times New Roman" w:cs="Times New Roman"/>
              <w:color w:val="000000"/>
              <w:sz w:val="28"/>
              <w:szCs w:val="28"/>
              <w:rtl w:val="0"/>
            </w:rPr>
            <w:t>.</w:t>
          </w:r>
          <w:r>
            <w:rPr>
              <w:rFonts w:ascii="Times New Roman" w:hAnsi="Times New Roman" w:eastAsia="Times New Roman" w:cs="Times New Roman"/>
              <w:color w:val="000000"/>
              <w:sz w:val="28"/>
              <w:szCs w:val="28"/>
              <w:rtl w:val="0"/>
            </w:rPr>
            <w:fldChar w:fldCharType="end"/>
          </w:r>
          <w:r>
            <w:rPr>
              <w:rtl w:val="0"/>
            </w:rPr>
            <w:t xml:space="preserve"> </w:t>
          </w:r>
          <w:r>
            <w:fldChar w:fldCharType="begin"/>
          </w:r>
          <w:r>
            <w:instrText xml:space="preserve"> HYPERLINK \l "_heading=h.3fwokq0" \h </w:instrText>
          </w:r>
          <w:r>
            <w:fldChar w:fldCharType="separate"/>
          </w:r>
          <w:r>
            <w:rPr>
              <w:rFonts w:ascii="Times New Roman" w:hAnsi="Times New Roman" w:eastAsia="Times New Roman" w:cs="Times New Roman"/>
              <w:sz w:val="28"/>
              <w:szCs w:val="28"/>
              <w:rtl w:val="0"/>
            </w:rPr>
            <w:t>Patient List</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"_heading=h.vx1227" </w:instrText>
          </w:r>
          <w:r>
            <w:fldChar w:fldCharType="separate"/>
          </w:r>
          <w:r>
            <w:rPr>
              <w:rFonts w:hint="default" w:ascii="Times New Roman" w:hAnsi="Times New Roman" w:eastAsia="Times New Roman" w:cs="Times New Roman"/>
              <w:color w:val="000000"/>
              <w:sz w:val="28"/>
              <w:szCs w:val="28"/>
              <w:rtl w:val="0"/>
              <w:lang w:val="en-US"/>
            </w:rPr>
            <w:t>48</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sz w:val="28"/>
              <w:szCs w:val="28"/>
              <w:rtl w:val="0"/>
            </w:rPr>
            <w:t>5.8</w:t>
          </w:r>
          <w:r>
            <w:rPr>
              <w:rFonts w:ascii="Times New Roman" w:hAnsi="Times New Roman" w:eastAsia="Times New Roman" w:cs="Times New Roman"/>
              <w:sz w:val="28"/>
              <w:szCs w:val="28"/>
              <w:rtl w:val="0"/>
            </w:rP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color w:val="000000"/>
              <w:sz w:val="28"/>
              <w:szCs w:val="28"/>
              <w:rtl w:val="0"/>
            </w:rPr>
            <w: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sz w:val="28"/>
              <w:szCs w:val="28"/>
              <w:rtl w:val="0"/>
            </w:rPr>
            <w:t xml:space="preserve"> </w:t>
          </w:r>
          <w:r>
            <w:fldChar w:fldCharType="begin"/>
          </w:r>
          <w:r>
            <w:instrText xml:space="preserve"> HYPERLINK \l "_heading=h.1v1yuxt" \h </w:instrText>
          </w:r>
          <w:r>
            <w:fldChar w:fldCharType="separate"/>
          </w:r>
          <w:r>
            <w:rPr>
              <w:rFonts w:ascii="Times New Roman" w:hAnsi="Times New Roman" w:eastAsia="Times New Roman" w:cs="Times New Roman"/>
              <w:sz w:val="28"/>
              <w:szCs w:val="28"/>
              <w:rtl w:val="0"/>
            </w:rPr>
            <w:t>Patient Detail</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color w:val="000000"/>
              <w:sz w:val="28"/>
              <w:szCs w:val="28"/>
              <w:rtl w:val="0"/>
            </w:rPr>
            <w:tab/>
          </w:r>
          <w:r>
            <w:rPr>
              <w:rFonts w:hint="default" w:ascii="Times New Roman" w:hAnsi="Times New Roman" w:eastAsia="Times New Roman" w:cs="Times New Roman"/>
              <w:color w:val="000000"/>
              <w:sz w:val="28"/>
              <w:szCs w:val="28"/>
              <w:rtl w:val="0"/>
              <w:lang w:val="en-US"/>
            </w:rPr>
            <w:t>49</w:t>
          </w:r>
          <w:r>
            <w:fldChar w:fldCharType="begin"/>
          </w:r>
          <w:r>
            <w:instrText xml:space="preserve"> HYPERLINK \l "_heading=h.3fwokq0" </w:instrText>
          </w:r>
          <w:r>
            <w:fldChar w:fldCharType="separate"/>
          </w:r>
        </w:p>
        <w:p>
          <w:pPr>
            <w:tabs>
              <w:tab w:val="right" w:pos="9072"/>
            </w:tabs>
            <w:spacing w:before="60" w:line="240" w:lineRule="auto"/>
            <w:ind w:firstLine="1120"/>
            <w:rPr>
              <w:rFonts w:ascii="Times New Roman" w:hAnsi="Times New Roman" w:eastAsia="Times New Roman" w:cs="Times New Roman"/>
              <w:sz w:val="28"/>
              <w:szCs w:val="28"/>
            </w:rPr>
          </w:pPr>
          <w: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sz w:val="28"/>
              <w:szCs w:val="28"/>
              <w:rtl w:val="0"/>
            </w:rPr>
            <w:t>5.9</w:t>
          </w:r>
          <w:r>
            <w:rPr>
              <w:rFonts w:ascii="Times New Roman" w:hAnsi="Times New Roman" w:eastAsia="Times New Roman" w:cs="Times New Roman"/>
              <w:sz w:val="28"/>
              <w:szCs w:val="28"/>
              <w:rtl w:val="0"/>
            </w:rP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color w:val="000000"/>
              <w:sz w:val="28"/>
              <w:szCs w:val="28"/>
              <w:rtl w:val="0"/>
            </w:rPr>
            <w:t xml:space="preserve">. </w:t>
          </w:r>
          <w:r>
            <w:rPr>
              <w:rFonts w:ascii="Times New Roman" w:hAnsi="Times New Roman" w:eastAsia="Times New Roman" w:cs="Times New Roman"/>
              <w:color w:val="000000"/>
              <w:sz w:val="28"/>
              <w:szCs w:val="28"/>
              <w:rtl w:val="0"/>
            </w:rPr>
            <w:fldChar w:fldCharType="end"/>
          </w:r>
          <w:r>
            <w:fldChar w:fldCharType="begin"/>
          </w:r>
          <w:r>
            <w:instrText xml:space="preserve"> HYPERLINK \l "_heading=h.vx1227" \h </w:instrText>
          </w:r>
          <w:r>
            <w:fldChar w:fldCharType="separate"/>
          </w:r>
          <w:r>
            <w:rPr>
              <w:rFonts w:ascii="Times New Roman" w:hAnsi="Times New Roman" w:eastAsia="Times New Roman" w:cs="Times New Roman"/>
              <w:sz w:val="28"/>
              <w:szCs w:val="28"/>
              <w:rtl w:val="0"/>
            </w:rPr>
            <w:t>Feedback List</w:t>
          </w:r>
          <w:r>
            <w:rPr>
              <w:rFonts w:ascii="Times New Roman" w:hAnsi="Times New Roman" w:eastAsia="Times New Roman" w:cs="Times New Roman"/>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PAGEREF _heading=h.1v1yuxt \h </w:instrText>
          </w:r>
          <w:r>
            <w:fldChar w:fldCharType="separate"/>
          </w:r>
          <w:r>
            <w:rPr>
              <w:rFonts w:hint="default" w:ascii="Times New Roman" w:hAnsi="Times New Roman" w:eastAsia="Times New Roman" w:cs="Times New Roman"/>
              <w:color w:val="000000"/>
              <w:sz w:val="28"/>
              <w:szCs w:val="28"/>
              <w:rtl w:val="0"/>
              <w:lang w:val="en-US"/>
            </w:rPr>
            <w:t>50</w:t>
          </w:r>
          <w:r>
            <w:fldChar w:fldCharType="begin"/>
          </w:r>
          <w:r>
            <w:instrText xml:space="preserve"> HYPERLINK \l "_heading=h.1v1yuxt" </w:instrText>
          </w:r>
          <w:r>
            <w:fldChar w:fldCharType="separate"/>
          </w:r>
          <w:r>
            <w:fldChar w:fldCharType="end"/>
          </w:r>
        </w:p>
        <w:p>
          <w:pPr>
            <w:tabs>
              <w:tab w:val="right" w:pos="9072"/>
            </w:tabs>
            <w:spacing w:before="60" w:line="240" w:lineRule="auto"/>
            <w:ind w:left="36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"_heading=h.41mghml" \h </w:instrText>
          </w:r>
          <w:r>
            <w:fldChar w:fldCharType="separate"/>
          </w:r>
          <w:r>
            <w:rPr>
              <w:rFonts w:ascii="Times New Roman" w:hAnsi="Times New Roman" w:eastAsia="Times New Roman" w:cs="Times New Roman"/>
              <w:sz w:val="28"/>
              <w:szCs w:val="28"/>
              <w:rtl w:val="0"/>
            </w:rPr>
            <w:t>6</w:t>
          </w:r>
          <w:r>
            <w:rPr>
              <w:rFonts w:ascii="Times New Roman" w:hAnsi="Times New Roman" w:eastAsia="Times New Roman" w:cs="Times New Roman"/>
              <w:sz w:val="28"/>
              <w:szCs w:val="28"/>
              <w:rtl w:val="0"/>
            </w:rPr>
            <w:fldChar w:fldCharType="end"/>
          </w:r>
          <w:r>
            <w:fldChar w:fldCharType="begin"/>
          </w:r>
          <w:r>
            <w:instrText xml:space="preserve"> HYPERLINK \l "_heading=h.41mghml" \h </w:instrText>
          </w:r>
          <w:r>
            <w:fldChar w:fldCharType="separate"/>
          </w:r>
          <w:r>
            <w:rPr>
              <w:rFonts w:ascii="Times New Roman" w:hAnsi="Times New Roman" w:eastAsia="Times New Roman" w:cs="Times New Roman"/>
              <w:color w:val="000000"/>
              <w:sz w:val="28"/>
              <w:szCs w:val="28"/>
              <w:rtl w:val="0"/>
            </w:rPr>
            <w:t>. Patient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"_heading=h.41mghml" </w:instrText>
          </w:r>
          <w:r>
            <w:fldChar w:fldCharType="separate"/>
          </w:r>
          <w:r>
            <w:rPr>
              <w:rFonts w:hint="default" w:ascii="Times New Roman" w:hAnsi="Times New Roman" w:eastAsia="Times New Roman" w:cs="Times New Roman"/>
              <w:color w:val="000000"/>
              <w:sz w:val="28"/>
              <w:szCs w:val="28"/>
              <w:rtl w:val="0"/>
              <w:lang w:val="en-US"/>
            </w:rPr>
            <w:t>51</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sz w:val="28"/>
              <w:szCs w:val="28"/>
              <w:rtl w:val="0"/>
            </w:rPr>
            <w:t>6.1</w:t>
          </w:r>
          <w:r>
            <w:rPr>
              <w:rFonts w:ascii="Times New Roman" w:hAnsi="Times New Roman" w:eastAsia="Times New Roman" w:cs="Times New Roman"/>
              <w:sz w:val="28"/>
              <w:szCs w:val="28"/>
              <w:rtl w:val="0"/>
            </w:rPr>
            <w:fldChar w:fldCharType="end"/>
          </w:r>
          <w:r>
            <w:fldChar w:fldCharType="begin"/>
          </w:r>
          <w:r>
            <w:instrText xml:space="preserve"> HYPERLINK \l "_heading=h.2grqrue" \h </w:instrText>
          </w:r>
          <w:r>
            <w:fldChar w:fldCharType="separate"/>
          </w:r>
          <w:r>
            <w:rPr>
              <w:rFonts w:ascii="Times New Roman" w:hAnsi="Times New Roman" w:eastAsia="Times New Roman" w:cs="Times New Roman"/>
              <w:color w:val="000000"/>
              <w:sz w:val="28"/>
              <w:szCs w:val="28"/>
              <w:rtl w:val="0"/>
            </w:rPr>
            <w:t>. Booking Appointment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"_heading=h.2grqrue" </w:instrText>
          </w:r>
          <w:r>
            <w:fldChar w:fldCharType="separate"/>
          </w:r>
          <w:r>
            <w:rPr>
              <w:rFonts w:hint="default" w:ascii="Times New Roman" w:hAnsi="Times New Roman" w:eastAsia="Times New Roman" w:cs="Times New Roman"/>
              <w:color w:val="000000"/>
              <w:sz w:val="28"/>
              <w:szCs w:val="28"/>
              <w:rtl w:val="0"/>
              <w:lang w:val="en-US"/>
            </w:rPr>
            <w:t>51</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"_heading=h.vx1227" \h </w:instrText>
          </w:r>
          <w:r>
            <w:fldChar w:fldCharType="separate"/>
          </w:r>
          <w:r>
            <w:rPr>
              <w:rFonts w:ascii="Times New Roman" w:hAnsi="Times New Roman" w:eastAsia="Times New Roman" w:cs="Times New Roman"/>
              <w:sz w:val="28"/>
              <w:szCs w:val="28"/>
              <w:rtl w:val="0"/>
            </w:rPr>
            <w:t>6.2</w:t>
          </w:r>
          <w:r>
            <w:rPr>
              <w:rFonts w:ascii="Times New Roman" w:hAnsi="Times New Roman" w:eastAsia="Times New Roman" w:cs="Times New Roman"/>
              <w:sz w:val="28"/>
              <w:szCs w:val="28"/>
              <w:rtl w:val="0"/>
            </w:rPr>
            <w:fldChar w:fldCharType="end"/>
          </w:r>
          <w:r>
            <w:fldChar w:fldCharType="begin"/>
          </w:r>
          <w:r>
            <w:instrText xml:space="preserve"> HYPERLINK \l "_heading=h.vx1227" \h </w:instrText>
          </w:r>
          <w:r>
            <w:fldChar w:fldCharType="separate"/>
          </w:r>
          <w:r>
            <w:rPr>
              <w:rFonts w:ascii="Times New Roman" w:hAnsi="Times New Roman" w:eastAsia="Times New Roman" w:cs="Times New Roman"/>
              <w:color w:val="000000"/>
              <w:sz w:val="28"/>
              <w:szCs w:val="28"/>
              <w:rtl w:val="0"/>
            </w:rPr>
            <w:t>. Appointment List</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"_heading=h.vx1227" </w:instrText>
          </w:r>
          <w:r>
            <w:fldChar w:fldCharType="separate"/>
          </w:r>
          <w:r>
            <w:rPr>
              <w:rFonts w:hint="default" w:ascii="Times New Roman" w:hAnsi="Times New Roman" w:eastAsia="Times New Roman" w:cs="Times New Roman"/>
              <w:color w:val="000000"/>
              <w:sz w:val="28"/>
              <w:szCs w:val="28"/>
              <w:rtl w:val="0"/>
              <w:lang w:val="en-US"/>
            </w:rPr>
            <w:t>52</w:t>
          </w:r>
        </w:p>
        <w:p>
          <w:pPr>
            <w:tabs>
              <w:tab w:val="right" w:pos="9072"/>
            </w:tabs>
            <w:spacing w:before="60" w:line="240" w:lineRule="auto"/>
            <w:ind w:left="1080" w:firstLine="0"/>
            <w:rPr>
              <w:rFonts w:hint="default" w:ascii="Times New Roman" w:hAnsi="Times New Roman" w:eastAsia="Times New Roman" w:cs="Times New Roman"/>
              <w:color w:val="000000"/>
              <w:sz w:val="28"/>
              <w:szCs w:val="28"/>
              <w:lang w:val="en-US"/>
            </w:rPr>
          </w:pPr>
          <w: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sz w:val="28"/>
              <w:szCs w:val="28"/>
              <w:rtl w:val="0"/>
            </w:rPr>
            <w:t>6.3</w:t>
          </w:r>
          <w:r>
            <w:rPr>
              <w:rFonts w:ascii="Times New Roman" w:hAnsi="Times New Roman" w:eastAsia="Times New Roman" w:cs="Times New Roman"/>
              <w:sz w:val="28"/>
              <w:szCs w:val="28"/>
              <w:rtl w:val="0"/>
            </w:rPr>
            <w:fldChar w:fldCharType="end"/>
          </w:r>
          <w:r>
            <w:fldChar w:fldCharType="begin"/>
          </w:r>
          <w:r>
            <w:instrText xml:space="preserve"> HYPERLINK \l "_heading=h.3fwokq0" \h </w:instrText>
          </w:r>
          <w:r>
            <w:fldChar w:fldCharType="separate"/>
          </w:r>
          <w:r>
            <w:rPr>
              <w:rFonts w:ascii="Times New Roman" w:hAnsi="Times New Roman" w:eastAsia="Times New Roman" w:cs="Times New Roman"/>
              <w:color w:val="000000"/>
              <w:sz w:val="28"/>
              <w:szCs w:val="28"/>
              <w:rtl w:val="0"/>
            </w:rPr>
            <w:t>. Appointment Detail</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HYPERLINK \l "_heading=h.3fwokq0" </w:instrText>
          </w:r>
          <w:r>
            <w:fldChar w:fldCharType="separate"/>
          </w:r>
          <w:r>
            <w:rPr>
              <w:rFonts w:hint="default" w:ascii="Times New Roman" w:hAnsi="Times New Roman" w:eastAsia="Times New Roman" w:cs="Times New Roman"/>
              <w:color w:val="000000"/>
              <w:sz w:val="28"/>
              <w:szCs w:val="28"/>
              <w:rtl w:val="0"/>
              <w:lang w:val="en-US"/>
            </w:rPr>
            <w:t>53</w:t>
          </w:r>
        </w:p>
        <w:p>
          <w:pPr>
            <w:tabs>
              <w:tab w:val="right" w:pos="9072"/>
            </w:tabs>
            <w:spacing w:before="60" w:line="240" w:lineRule="auto"/>
            <w:ind w:firstLine="1120"/>
            <w:rPr>
              <w:rFonts w:ascii="Times New Roman" w:hAnsi="Times New Roman" w:eastAsia="Times New Roman" w:cs="Times New Roman"/>
              <w:sz w:val="28"/>
              <w:szCs w:val="28"/>
            </w:rPr>
          </w:pPr>
          <w: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sz w:val="28"/>
              <w:szCs w:val="28"/>
              <w:rtl w:val="0"/>
            </w:rPr>
            <w:t>6.4</w:t>
          </w:r>
          <w:r>
            <w:rPr>
              <w:rFonts w:ascii="Times New Roman" w:hAnsi="Times New Roman" w:eastAsia="Times New Roman" w:cs="Times New Roman"/>
              <w:sz w:val="28"/>
              <w:szCs w:val="28"/>
              <w:rtl w:val="0"/>
            </w:rPr>
            <w:fldChar w:fldCharType="end"/>
          </w:r>
          <w:r>
            <w:fldChar w:fldCharType="begin"/>
          </w:r>
          <w:r>
            <w:instrText xml:space="preserve"> HYPERLINK \l "_heading=h.1v1yuxt" \h </w:instrText>
          </w:r>
          <w:r>
            <w:fldChar w:fldCharType="separate"/>
          </w:r>
          <w:r>
            <w:rPr>
              <w:rFonts w:ascii="Times New Roman" w:hAnsi="Times New Roman" w:eastAsia="Times New Roman" w:cs="Times New Roman"/>
              <w:color w:val="000000"/>
              <w:sz w:val="28"/>
              <w:szCs w:val="28"/>
              <w:rtl w:val="0"/>
            </w:rPr>
            <w:t>. Feedback History</w:t>
          </w:r>
          <w:r>
            <w:rPr>
              <w:rFonts w:ascii="Times New Roman" w:hAnsi="Times New Roman" w:eastAsia="Times New Roman" w:cs="Times New Roman"/>
              <w:color w:val="000000"/>
              <w:sz w:val="28"/>
              <w:szCs w:val="28"/>
              <w:rtl w:val="0"/>
            </w:rPr>
            <w:fldChar w:fldCharType="end"/>
          </w:r>
          <w:r>
            <w:rPr>
              <w:rFonts w:ascii="Times New Roman" w:hAnsi="Times New Roman" w:eastAsia="Times New Roman" w:cs="Times New Roman"/>
              <w:color w:val="000000"/>
              <w:sz w:val="28"/>
              <w:szCs w:val="28"/>
              <w:rtl w:val="0"/>
            </w:rPr>
            <w:tab/>
          </w:r>
          <w:r>
            <w:fldChar w:fldCharType="begin"/>
          </w:r>
          <w:r>
            <w:instrText xml:space="preserve"> PAGEREF _heading=h.1v1yuxt \h </w:instrText>
          </w:r>
          <w:r>
            <w:fldChar w:fldCharType="separate"/>
          </w:r>
          <w:r>
            <w:rPr>
              <w:rFonts w:hint="default" w:ascii="Times New Roman" w:hAnsi="Times New Roman" w:eastAsia="Times New Roman" w:cs="Times New Roman"/>
              <w:color w:val="000000"/>
              <w:sz w:val="28"/>
              <w:szCs w:val="28"/>
              <w:rtl w:val="0"/>
              <w:lang w:val="en-US"/>
            </w:rPr>
            <w:t>54</w:t>
          </w:r>
          <w:r>
            <w:fldChar w:fldCharType="begin"/>
          </w:r>
          <w:r>
            <w:instrText xml:space="preserve"> HYPERLINK \l "_heading=h.1v1yuxt" </w:instrText>
          </w:r>
          <w:r>
            <w:fldChar w:fldCharType="separate"/>
          </w:r>
          <w:r>
            <w:fldChar w:fldCharType="end"/>
          </w:r>
        </w:p>
        <w:p>
          <w:pPr>
            <w:tabs>
              <w:tab w:val="right" w:pos="9072"/>
            </w:tabs>
            <w:spacing w:before="60" w:after="80" w:line="240" w:lineRule="auto"/>
            <w:rPr>
              <w:rFonts w:ascii="Times New Roman" w:hAnsi="Times New Roman" w:eastAsia="Times New Roman" w:cs="Times New Roman"/>
              <w:sz w:val="28"/>
              <w:szCs w:val="28"/>
            </w:rPr>
          </w:pPr>
          <w:r>
            <w:fldChar w:fldCharType="end"/>
          </w:r>
          <w:r>
            <w:fldChar w:fldCharType="end"/>
          </w:r>
        </w:p>
      </w:sdtContent>
    </w:sdt>
    <w:p>
      <w:bookmarkStart w:id="0" w:name="_heading=h.gjdgxs" w:colFirst="0" w:colLast="0"/>
      <w:bookmarkEnd w:id="0"/>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spacing w:before="360" w:after="240" w:line="240" w:lineRule="auto"/>
        <w:rPr>
          <w:rFonts w:ascii="Times New Roman" w:hAnsi="Times New Roman" w:eastAsia="Times New Roman" w:cs="Times New Roman"/>
          <w:b/>
          <w:smallCaps/>
          <w:color w:val="003300"/>
          <w:sz w:val="28"/>
          <w:szCs w:val="28"/>
        </w:rPr>
      </w:pPr>
      <w:r>
        <w:rPr>
          <w:rFonts w:ascii="Times New Roman" w:hAnsi="Times New Roman" w:eastAsia="Times New Roman" w:cs="Times New Roman"/>
          <w:b/>
          <w:smallCaps/>
          <w:color w:val="033103"/>
          <w:sz w:val="28"/>
          <w:szCs w:val="28"/>
          <w:rtl w:val="0"/>
        </w:rPr>
        <w:t>​​</w:t>
      </w:r>
      <w:r>
        <w:rPr>
          <w:rFonts w:ascii="Times New Roman" w:hAnsi="Times New Roman" w:eastAsia="Times New Roman" w:cs="Times New Roman"/>
          <w:b/>
          <w:smallCaps/>
          <w:color w:val="003300"/>
          <w:sz w:val="28"/>
          <w:szCs w:val="28"/>
          <w:rtl w:val="0"/>
        </w:rPr>
        <w:t>RECORD OF CHANGE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 ADDED  M - MODIFIED  D - DELETED</w:t>
      </w:r>
    </w:p>
    <w:tbl>
      <w:tblPr>
        <w:tblStyle w:val="18"/>
        <w:tblW w:w="10088"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605"/>
        <w:gridCol w:w="1635"/>
        <w:gridCol w:w="1035"/>
        <w:gridCol w:w="2929"/>
        <w:gridCol w:w="1500"/>
        <w:gridCol w:w="138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Borders>
              <w:top w:val="single" w:color="000000" w:sz="8" w:space="0"/>
              <w:left w:val="single" w:color="000000" w:sz="8" w:space="0"/>
              <w:bottom w:val="single" w:color="000000" w:sz="8" w:space="0"/>
              <w:right w:val="single" w:color="000000" w:sz="8" w:space="0"/>
            </w:tcBorders>
            <w:shd w:val="clear" w:color="auto" w:fill="FFE8E1"/>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6E2500"/>
                <w:sz w:val="28"/>
                <w:szCs w:val="28"/>
              </w:rPr>
            </w:pPr>
            <w:r>
              <w:rPr>
                <w:rFonts w:ascii="Times New Roman" w:hAnsi="Times New Roman" w:eastAsia="Times New Roman" w:cs="Times New Roman"/>
                <w:b/>
                <w:smallCaps/>
                <w:color w:val="6E2500"/>
                <w:sz w:val="28"/>
                <w:szCs w:val="28"/>
                <w:rtl w:val="0"/>
              </w:rPr>
              <w:t>Effective Date</w:t>
            </w:r>
          </w:p>
        </w:tc>
        <w:tc>
          <w:tcPr>
            <w:tcBorders>
              <w:top w:val="single" w:color="000000" w:sz="8" w:space="0"/>
              <w:left w:val="nil"/>
              <w:bottom w:val="single" w:color="000000" w:sz="8" w:space="0"/>
              <w:right w:val="single" w:color="000000" w:sz="8" w:space="0"/>
            </w:tcBorders>
            <w:shd w:val="clear" w:color="auto" w:fill="FFE8E1"/>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6E2500"/>
                <w:sz w:val="28"/>
                <w:szCs w:val="28"/>
              </w:rPr>
            </w:pPr>
            <w:r>
              <w:rPr>
                <w:rFonts w:ascii="Times New Roman" w:hAnsi="Times New Roman" w:eastAsia="Times New Roman" w:cs="Times New Roman"/>
                <w:b/>
                <w:smallCaps/>
                <w:color w:val="6E2500"/>
                <w:sz w:val="28"/>
                <w:szCs w:val="28"/>
                <w:rtl w:val="0"/>
              </w:rPr>
              <w:t>Changed Items</w:t>
            </w:r>
          </w:p>
        </w:tc>
        <w:tc>
          <w:tcPr>
            <w:tcBorders>
              <w:top w:val="single" w:color="000000" w:sz="8" w:space="0"/>
              <w:left w:val="nil"/>
              <w:bottom w:val="single" w:color="000000" w:sz="8" w:space="0"/>
              <w:right w:val="single" w:color="000000" w:sz="8" w:space="0"/>
            </w:tcBorders>
            <w:shd w:val="clear" w:color="auto" w:fill="FFE8E1"/>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6E2500"/>
                <w:sz w:val="28"/>
                <w:szCs w:val="28"/>
              </w:rPr>
            </w:pPr>
            <w:r>
              <w:rPr>
                <w:rFonts w:ascii="Times New Roman" w:hAnsi="Times New Roman" w:eastAsia="Times New Roman" w:cs="Times New Roman"/>
                <w:b/>
                <w:smallCaps/>
                <w:color w:val="6E2500"/>
                <w:sz w:val="28"/>
                <w:szCs w:val="28"/>
                <w:rtl w:val="0"/>
              </w:rPr>
              <w:t>A*</w:t>
            </w:r>
          </w:p>
          <w:p>
            <w:pPr>
              <w:spacing w:before="80" w:after="80" w:line="240" w:lineRule="auto"/>
              <w:ind w:left="80" w:firstLine="0"/>
              <w:jc w:val="center"/>
              <w:rPr>
                <w:rFonts w:ascii="Times New Roman" w:hAnsi="Times New Roman" w:eastAsia="Times New Roman" w:cs="Times New Roman"/>
                <w:b/>
                <w:smallCaps/>
                <w:color w:val="6E2500"/>
                <w:sz w:val="28"/>
                <w:szCs w:val="28"/>
              </w:rPr>
            </w:pPr>
            <w:r>
              <w:rPr>
                <w:rFonts w:ascii="Times New Roman" w:hAnsi="Times New Roman" w:eastAsia="Times New Roman" w:cs="Times New Roman"/>
                <w:b/>
                <w:smallCaps/>
                <w:color w:val="6E2500"/>
                <w:sz w:val="28"/>
                <w:szCs w:val="28"/>
                <w:rtl w:val="0"/>
              </w:rPr>
              <w:t>M, D</w:t>
            </w:r>
          </w:p>
        </w:tc>
        <w:tc>
          <w:tcPr>
            <w:tcBorders>
              <w:top w:val="single" w:color="000000" w:sz="8" w:space="0"/>
              <w:left w:val="nil"/>
              <w:bottom w:val="single" w:color="000000" w:sz="8" w:space="0"/>
              <w:right w:val="single" w:color="000000" w:sz="8" w:space="0"/>
            </w:tcBorders>
            <w:shd w:val="clear" w:color="auto" w:fill="FFE8E1"/>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6E2500"/>
                <w:sz w:val="28"/>
                <w:szCs w:val="28"/>
              </w:rPr>
            </w:pPr>
            <w:r>
              <w:rPr>
                <w:rFonts w:ascii="Times New Roman" w:hAnsi="Times New Roman" w:eastAsia="Times New Roman" w:cs="Times New Roman"/>
                <w:b/>
                <w:smallCaps/>
                <w:color w:val="6E2500"/>
                <w:sz w:val="28"/>
                <w:szCs w:val="28"/>
                <w:rtl w:val="0"/>
              </w:rPr>
              <w:t>Change Description</w:t>
            </w:r>
          </w:p>
        </w:tc>
        <w:tc>
          <w:tcPr>
            <w:tcBorders>
              <w:top w:val="single" w:color="000000" w:sz="8" w:space="0"/>
              <w:left w:val="nil"/>
              <w:bottom w:val="single" w:color="000000" w:sz="8" w:space="0"/>
              <w:right w:val="single" w:color="000000" w:sz="8" w:space="0"/>
            </w:tcBorders>
            <w:shd w:val="clear" w:color="auto" w:fill="FFE8E1"/>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6E2500"/>
                <w:sz w:val="28"/>
                <w:szCs w:val="28"/>
              </w:rPr>
            </w:pPr>
            <w:r>
              <w:rPr>
                <w:rFonts w:ascii="Times New Roman" w:hAnsi="Times New Roman" w:eastAsia="Times New Roman" w:cs="Times New Roman"/>
                <w:b/>
                <w:smallCaps/>
                <w:color w:val="6E2500"/>
                <w:sz w:val="28"/>
                <w:szCs w:val="28"/>
                <w:rtl w:val="0"/>
              </w:rPr>
              <w:t>Feature</w:t>
            </w:r>
          </w:p>
        </w:tc>
        <w:tc>
          <w:tcPr>
            <w:tcBorders>
              <w:top w:val="single" w:color="000000" w:sz="8" w:space="0"/>
              <w:left w:val="nil"/>
              <w:bottom w:val="single" w:color="000000" w:sz="8" w:space="0"/>
              <w:right w:val="single" w:color="000000" w:sz="8" w:space="0"/>
            </w:tcBorders>
            <w:shd w:val="clear" w:color="auto" w:fill="FFE8E1"/>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6E2500"/>
                <w:sz w:val="28"/>
                <w:szCs w:val="28"/>
              </w:rPr>
            </w:pPr>
            <w:r>
              <w:rPr>
                <w:rFonts w:ascii="Times New Roman" w:hAnsi="Times New Roman" w:eastAsia="Times New Roman" w:cs="Times New Roman"/>
                <w:b/>
                <w:smallCaps/>
                <w:color w:val="6E2500"/>
                <w:sz w:val="28"/>
                <w:szCs w:val="28"/>
                <w:rtl w:val="0"/>
              </w:rPr>
              <w:t>New Version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65" w:hRule="atLeast"/>
        </w:trPr>
        <w:tc>
          <w:tcPr>
            <w:tcBorders>
              <w:top w:val="nil"/>
              <w:left w:val="single" w:color="000000" w:sz="8" w:space="0"/>
              <w:bottom w:val="single" w:color="000000" w:sz="8" w:space="0"/>
              <w:right w:val="single" w:color="000000" w:sz="8" w:space="0"/>
            </w:tcBorders>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033103"/>
                <w:sz w:val="28"/>
                <w:szCs w:val="28"/>
              </w:rPr>
            </w:pPr>
            <w:r>
              <w:rPr>
                <w:rFonts w:ascii="Times New Roman" w:hAnsi="Times New Roman" w:eastAsia="Times New Roman" w:cs="Times New Roman"/>
                <w:b/>
                <w:smallCaps/>
                <w:color w:val="033103"/>
                <w:sz w:val="28"/>
                <w:szCs w:val="28"/>
                <w:rtl w:val="0"/>
              </w:rPr>
              <w:t>14/09/2022</w:t>
            </w:r>
          </w:p>
        </w:tc>
        <w:tc>
          <w:tcPr>
            <w:tcBorders>
              <w:top w:val="nil"/>
              <w:left w:val="nil"/>
              <w:bottom w:val="single" w:color="000000" w:sz="8" w:space="0"/>
              <w:right w:val="single" w:color="000000" w:sz="8" w:space="0"/>
            </w:tcBorders>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033103"/>
                <w:sz w:val="28"/>
                <w:szCs w:val="28"/>
              </w:rPr>
            </w:pPr>
            <w:r>
              <w:rPr>
                <w:rFonts w:ascii="Times New Roman" w:hAnsi="Times New Roman" w:eastAsia="Times New Roman" w:cs="Times New Roman"/>
                <w:sz w:val="28"/>
                <w:szCs w:val="28"/>
                <w:rtl w:val="0"/>
              </w:rPr>
              <w:t>Create new SRS</w:t>
            </w:r>
          </w:p>
        </w:tc>
        <w:tc>
          <w:tcPr>
            <w:tcBorders>
              <w:top w:val="nil"/>
              <w:left w:val="nil"/>
              <w:bottom w:val="single" w:color="000000" w:sz="8" w:space="0"/>
              <w:right w:val="single" w:color="000000" w:sz="8" w:space="0"/>
            </w:tcBorders>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033103"/>
                <w:sz w:val="28"/>
                <w:szCs w:val="28"/>
              </w:rPr>
            </w:pPr>
            <w:r>
              <w:rPr>
                <w:rFonts w:ascii="Times New Roman" w:hAnsi="Times New Roman" w:eastAsia="Times New Roman" w:cs="Times New Roman"/>
                <w:b/>
                <w:smallCaps/>
                <w:color w:val="033103"/>
                <w:sz w:val="28"/>
                <w:szCs w:val="28"/>
                <w:rtl w:val="0"/>
              </w:rPr>
              <w:t>A</w:t>
            </w:r>
          </w:p>
        </w:tc>
        <w:tc>
          <w:tcPr>
            <w:tcBorders>
              <w:top w:val="nil"/>
              <w:left w:val="nil"/>
              <w:bottom w:val="single" w:color="000000" w:sz="8" w:space="0"/>
              <w:right w:val="single" w:color="000000" w:sz="8" w:space="0"/>
            </w:tcBorders>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smallCaps/>
                <w:color w:val="033103"/>
                <w:sz w:val="28"/>
                <w:szCs w:val="28"/>
              </w:rPr>
            </w:pPr>
            <w:r>
              <w:rPr>
                <w:rFonts w:ascii="Times New Roman" w:hAnsi="Times New Roman" w:eastAsia="Times New Roman" w:cs="Times New Roman"/>
                <w:sz w:val="28"/>
                <w:szCs w:val="28"/>
                <w:rtl w:val="0"/>
              </w:rPr>
              <w:t>Create new</w:t>
            </w:r>
          </w:p>
        </w:tc>
        <w:tc>
          <w:tcPr>
            <w:tcBorders>
              <w:top w:val="nil"/>
              <w:left w:val="nil"/>
              <w:bottom w:val="single" w:color="000000" w:sz="8" w:space="0"/>
              <w:right w:val="single" w:color="000000" w:sz="8" w:space="0"/>
            </w:tcBorders>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033103"/>
                <w:sz w:val="28"/>
                <w:szCs w:val="28"/>
              </w:rPr>
            </w:pPr>
          </w:p>
        </w:tc>
        <w:tc>
          <w:tcPr>
            <w:tcBorders>
              <w:top w:val="nil"/>
              <w:left w:val="nil"/>
              <w:bottom w:val="single" w:color="000000" w:sz="8" w:space="0"/>
              <w:right w:val="single" w:color="000000" w:sz="8" w:space="0"/>
            </w:tcBorders>
            <w:tcMar>
              <w:top w:w="100" w:type="dxa"/>
              <w:left w:w="80" w:type="dxa"/>
              <w:bottom w:w="100" w:type="dxa"/>
              <w:right w:w="80" w:type="dxa"/>
            </w:tcMar>
          </w:tcPr>
          <w:p>
            <w:pPr>
              <w:spacing w:before="80" w:after="80" w:line="240" w:lineRule="auto"/>
              <w:ind w:left="80" w:firstLine="0"/>
              <w:jc w:val="center"/>
              <w:rPr>
                <w:rFonts w:ascii="Times New Roman" w:hAnsi="Times New Roman" w:eastAsia="Times New Roman" w:cs="Times New Roman"/>
                <w:b/>
                <w:smallCaps/>
                <w:color w:val="033103"/>
                <w:sz w:val="28"/>
                <w:szCs w:val="28"/>
              </w:rPr>
            </w:pPr>
          </w:p>
        </w:tc>
      </w:tr>
    </w:tbl>
    <w:p>
      <w:pPr>
        <w:spacing w:before="360" w:after="240" w:line="240" w:lineRule="auto"/>
        <w:ind w:left="547" w:firstLine="0"/>
        <w:rPr>
          <w:rFonts w:ascii="Times New Roman" w:hAnsi="Times New Roman" w:eastAsia="Times New Roman" w:cs="Times New Roman"/>
          <w:sz w:val="28"/>
          <w:szCs w:val="28"/>
        </w:rPr>
      </w:pPr>
    </w:p>
    <w:p>
      <w:bookmarkStart w:id="1" w:name="_heading=h.30j0zll" w:colFirst="0" w:colLast="0"/>
      <w:bookmarkEnd w:id="1"/>
    </w:p>
    <w:p>
      <w:bookmarkStart w:id="2" w:name="_heading=h.1fob9te" w:colFirst="0" w:colLast="0"/>
      <w:bookmarkEnd w:id="2"/>
    </w:p>
    <w:p>
      <w:bookmarkStart w:id="3" w:name="_heading=h.3znysh7" w:colFirst="0" w:colLast="0"/>
      <w:bookmarkEnd w:id="3"/>
    </w:p>
    <w:p>
      <w:bookmarkStart w:id="4" w:name="_heading=h.2et92p0" w:colFirst="0" w:colLast="0"/>
      <w:bookmarkEnd w:id="4"/>
    </w:p>
    <w:p>
      <w:bookmarkStart w:id="5" w:name="_heading=h.tyjcwt" w:colFirst="0" w:colLast="0"/>
      <w:bookmarkEnd w:id="5"/>
    </w:p>
    <w:p>
      <w:bookmarkStart w:id="6" w:name="_heading=h.3dy6vkm" w:colFirst="0" w:colLast="0"/>
      <w:bookmarkEnd w:id="6"/>
    </w:p>
    <w:p>
      <w:bookmarkStart w:id="7" w:name="_heading=h.1t3h5sf" w:colFirst="0" w:colLast="0"/>
      <w:bookmarkEnd w:id="7"/>
    </w:p>
    <w:p>
      <w:bookmarkStart w:id="8" w:name="_heading=h.4d34og8" w:colFirst="0" w:colLast="0"/>
      <w:bookmarkEnd w:id="8"/>
    </w:p>
    <w:p>
      <w:bookmarkStart w:id="9" w:name="_heading=h.2s8eyo1" w:colFirst="0" w:colLast="0"/>
      <w:bookmarkEnd w:id="9"/>
    </w:p>
    <w:p>
      <w:bookmarkStart w:id="10" w:name="_heading=h.17dp8vu" w:colFirst="0" w:colLast="0"/>
      <w:bookmarkEnd w:id="10"/>
    </w:p>
    <w:p>
      <w:pPr>
        <w:pStyle w:val="2"/>
        <w:rPr>
          <w:rFonts w:ascii="Times New Roman" w:hAnsi="Times New Roman" w:eastAsia="Times New Roman" w:cs="Times New Roman"/>
          <w:sz w:val="28"/>
          <w:szCs w:val="28"/>
        </w:rPr>
      </w:pPr>
      <w:bookmarkStart w:id="11" w:name="_heading=h.3rdcrjn" w:colFirst="0" w:colLast="0"/>
      <w:bookmarkEnd w:id="11"/>
      <w:r>
        <w:rPr>
          <w:rFonts w:ascii="Times New Roman" w:hAnsi="Times New Roman" w:eastAsia="Times New Roman" w:cs="Times New Roman"/>
          <w:sz w:val="28"/>
          <w:szCs w:val="28"/>
          <w:rtl w:val="0"/>
        </w:rPr>
        <w:t>I. Overview</w:t>
      </w:r>
    </w:p>
    <w:p>
      <w:pPr>
        <w:ind w:left="72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General information about the project:</w:t>
      </w:r>
    </w:p>
    <w:p>
      <w:pPr>
        <w:numPr>
          <w:ilvl w:val="0"/>
          <w:numId w:val="1"/>
        </w:numPr>
        <w:spacing w:after="0" w:line="240" w:lineRule="auto"/>
        <w:ind w:left="180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Project name:</w:t>
      </w:r>
      <w:r>
        <w:rPr>
          <w:rFonts w:ascii="Times New Roman" w:hAnsi="Times New Roman" w:eastAsia="Times New Roman" w:cs="Times New Roman"/>
          <w:b/>
          <w:sz w:val="28"/>
          <w:szCs w:val="28"/>
          <w:rtl w:val="0"/>
        </w:rPr>
        <w:t xml:space="preserve"> Health Care System</w:t>
      </w:r>
    </w:p>
    <w:p>
      <w:pPr>
        <w:numPr>
          <w:ilvl w:val="0"/>
          <w:numId w:val="1"/>
        </w:numPr>
        <w:spacing w:after="0" w:line="240" w:lineRule="auto"/>
        <w:ind w:left="180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Group name: </w:t>
      </w:r>
      <w:r>
        <w:rPr>
          <w:rFonts w:ascii="Times New Roman" w:hAnsi="Times New Roman" w:eastAsia="Times New Roman" w:cs="Times New Roman"/>
          <w:b/>
          <w:sz w:val="28"/>
          <w:szCs w:val="28"/>
          <w:rtl w:val="0"/>
        </w:rPr>
        <w:t>Group 6</w:t>
      </w:r>
    </w:p>
    <w:p>
      <w:pPr>
        <w:numPr>
          <w:ilvl w:val="0"/>
          <w:numId w:val="1"/>
        </w:numPr>
        <w:spacing w:line="240" w:lineRule="auto"/>
        <w:ind w:left="180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Software type: </w:t>
      </w:r>
      <w:r>
        <w:rPr>
          <w:rFonts w:ascii="Times New Roman" w:hAnsi="Times New Roman" w:eastAsia="Times New Roman" w:cs="Times New Roman"/>
          <w:b/>
          <w:sz w:val="28"/>
          <w:szCs w:val="28"/>
          <w:rtl w:val="0"/>
        </w:rPr>
        <w:t xml:space="preserve">Website </w:t>
      </w:r>
    </w:p>
    <w:p>
      <w:pPr>
        <w:pStyle w:val="3"/>
        <w:rPr>
          <w:rFonts w:ascii="Times New Roman" w:hAnsi="Times New Roman" w:eastAsia="Times New Roman" w:cs="Times New Roman"/>
          <w:sz w:val="28"/>
          <w:szCs w:val="28"/>
        </w:rPr>
      </w:pPr>
      <w:bookmarkStart w:id="12" w:name="_heading=h.26in1rg" w:colFirst="0" w:colLast="0"/>
      <w:bookmarkEnd w:id="12"/>
      <w:r>
        <w:rPr>
          <w:rFonts w:ascii="Times New Roman" w:hAnsi="Times New Roman" w:eastAsia="Times New Roman" w:cs="Times New Roman"/>
          <w:sz w:val="28"/>
          <w:szCs w:val="28"/>
          <w:rtl w:val="0"/>
        </w:rPr>
        <w:t>1. Introduction</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Today, many diseases are born due to the influence of environmental pollution, diseases that spread quickly and widely, such as the current Covid-19 pandemic. It is extremely dangerous for us to go to public places such as hospitals and clinics to queue up, potentially posing a risk of infection. The Health Care system is expected to help patients who come to the medical facilities to limit their close contact in public places, especially the system has services to help visitors quickly book an appointment with a doctor that is effective and safe.</w:t>
      </w:r>
    </w:p>
    <w:p>
      <w:pPr>
        <w:jc w:val="center"/>
        <w:rPr>
          <w:rFonts w:ascii="Times New Roman" w:hAnsi="Times New Roman" w:eastAsia="Times New Roman" w:cs="Times New Roman"/>
          <w:sz w:val="28"/>
          <w:szCs w:val="28"/>
        </w:rPr>
      </w:pPr>
      <w:r>
        <w:drawing>
          <wp:inline distT="0" distB="0" distL="114300" distR="114300">
            <wp:extent cx="5760085" cy="4432300"/>
            <wp:effectExtent l="0" t="0" r="0" b="0"/>
            <wp:docPr id="144" name="image21.png"/>
            <wp:cNvGraphicFramePr/>
            <a:graphic xmlns:a="http://schemas.openxmlformats.org/drawingml/2006/main">
              <a:graphicData uri="http://schemas.openxmlformats.org/drawingml/2006/picture">
                <pic:pic xmlns:pic="http://schemas.openxmlformats.org/drawingml/2006/picture">
                  <pic:nvPicPr>
                    <pic:cNvPr id="144" name="image21.png"/>
                    <pic:cNvPicPr preferRelativeResize="0"/>
                  </pic:nvPicPr>
                  <pic:blipFill>
                    <a:blip r:embed="rId8"/>
                    <a:srcRect/>
                    <a:stretch>
                      <a:fillRect/>
                    </a:stretch>
                  </pic:blipFill>
                  <pic:spPr>
                    <a:xfrm>
                      <a:off x="0" y="0"/>
                      <a:ext cx="5760085" cy="4432300"/>
                    </a:xfrm>
                    <a:prstGeom prst="rect">
                      <a:avLst/>
                    </a:prstGeom>
                  </pic:spPr>
                </pic:pic>
              </a:graphicData>
            </a:graphic>
          </wp:inline>
        </w:drawing>
      </w:r>
    </w:p>
    <w:p>
      <w:pPr>
        <w:jc w:val="center"/>
        <w:rPr>
          <w:rFonts w:ascii="Times New Roman" w:hAnsi="Times New Roman" w:eastAsia="Times New Roman" w:cs="Times New Roman"/>
          <w:i/>
          <w:sz w:val="28"/>
          <w:szCs w:val="28"/>
        </w:rPr>
      </w:pPr>
      <w:r>
        <w:br w:type="page"/>
      </w:r>
      <w:r>
        <w:rPr>
          <w:rFonts w:ascii="Times New Roman" w:hAnsi="Times New Roman" w:eastAsia="Times New Roman" w:cs="Times New Roman"/>
          <w:b/>
          <w:i/>
          <w:sz w:val="28"/>
          <w:szCs w:val="28"/>
          <w:rtl w:val="0"/>
        </w:rPr>
        <w:t>Image 1.1</w:t>
      </w:r>
      <w:r>
        <w:rPr>
          <w:rFonts w:ascii="Times New Roman" w:hAnsi="Times New Roman" w:eastAsia="Times New Roman" w:cs="Times New Roman"/>
          <w:i/>
          <w:sz w:val="28"/>
          <w:szCs w:val="28"/>
          <w:rtl w:val="0"/>
        </w:rPr>
        <w:t xml:space="preserve">: Context of HealthCare system </w:t>
      </w:r>
    </w:p>
    <w:p>
      <w:pPr>
        <w:rPr>
          <w:rFonts w:ascii="Times New Roman" w:hAnsi="Times New Roman" w:eastAsia="Times New Roman" w:cs="Times New Roman"/>
          <w:b/>
          <w:color w:val="2E75B5"/>
          <w:sz w:val="28"/>
          <w:szCs w:val="28"/>
        </w:rPr>
      </w:pPr>
    </w:p>
    <w:p>
      <w:pPr>
        <w:pStyle w:val="3"/>
        <w:rPr>
          <w:rFonts w:ascii="Times New Roman" w:hAnsi="Times New Roman" w:eastAsia="Times New Roman" w:cs="Times New Roman"/>
          <w:sz w:val="28"/>
          <w:szCs w:val="28"/>
        </w:rPr>
      </w:pPr>
      <w:bookmarkStart w:id="13" w:name="_heading=h.lnxbz9" w:colFirst="0" w:colLast="0"/>
      <w:bookmarkEnd w:id="13"/>
      <w:r>
        <w:rPr>
          <w:rFonts w:ascii="Times New Roman" w:hAnsi="Times New Roman" w:eastAsia="Times New Roman" w:cs="Times New Roman"/>
          <w:sz w:val="28"/>
          <w:szCs w:val="28"/>
          <w:rtl w:val="0"/>
        </w:rPr>
        <w:t>2. System Functions</w:t>
      </w:r>
    </w:p>
    <w:p>
      <w:pPr>
        <w:pStyle w:val="4"/>
        <w:numPr>
          <w:ilvl w:val="1"/>
          <w:numId w:val="2"/>
        </w:numPr>
        <w:ind w:left="720" w:hanging="360"/>
        <w:rPr>
          <w:rFonts w:ascii="Times New Roman" w:hAnsi="Times New Roman" w:eastAsia="Times New Roman" w:cs="Times New Roman"/>
          <w:sz w:val="28"/>
          <w:szCs w:val="28"/>
        </w:rPr>
      </w:pPr>
      <w:bookmarkStart w:id="14" w:name="_heading=h.35nkun2" w:colFirst="0" w:colLast="0"/>
      <w:bookmarkEnd w:id="14"/>
      <w:r>
        <w:rPr>
          <w:rFonts w:ascii="Times New Roman" w:hAnsi="Times New Roman" w:eastAsia="Times New Roman" w:cs="Times New Roman"/>
          <w:sz w:val="28"/>
          <w:szCs w:val="28"/>
          <w:rtl w:val="0"/>
        </w:rPr>
        <w:t xml:space="preserve"> Screen Flow</w:t>
      </w:r>
    </w:p>
    <w:p/>
    <w:p>
      <w:r>
        <w:drawing>
          <wp:inline distT="0" distB="0" distL="114300" distR="114300">
            <wp:extent cx="5756910" cy="6130925"/>
            <wp:effectExtent l="0" t="0" r="0" b="0"/>
            <wp:docPr id="143" name="image24.png" descr="abc"/>
            <wp:cNvGraphicFramePr/>
            <a:graphic xmlns:a="http://schemas.openxmlformats.org/drawingml/2006/main">
              <a:graphicData uri="http://schemas.openxmlformats.org/drawingml/2006/picture">
                <pic:pic xmlns:pic="http://schemas.openxmlformats.org/drawingml/2006/picture">
                  <pic:nvPicPr>
                    <pic:cNvPr id="143" name="image24.png" descr="abc"/>
                    <pic:cNvPicPr preferRelativeResize="0"/>
                  </pic:nvPicPr>
                  <pic:blipFill>
                    <a:blip r:embed="rId9"/>
                    <a:srcRect/>
                    <a:stretch>
                      <a:fillRect/>
                    </a:stretch>
                  </pic:blipFill>
                  <pic:spPr>
                    <a:xfrm>
                      <a:off x="0" y="0"/>
                      <a:ext cx="5756910" cy="6130925"/>
                    </a:xfrm>
                    <a:prstGeom prst="rect">
                      <a:avLst/>
                    </a:prstGeom>
                  </pic:spPr>
                </pic:pic>
              </a:graphicData>
            </a:graphic>
          </wp:inline>
        </w:drawing>
      </w:r>
    </w:p>
    <w:p/>
    <w:p>
      <w:pPr>
        <w:jc w:val="center"/>
        <w:rPr>
          <w:rFonts w:ascii="Times New Roman" w:hAnsi="Times New Roman" w:eastAsia="Times New Roman" w:cs="Times New Roman"/>
          <w:i/>
          <w:sz w:val="28"/>
          <w:szCs w:val="28"/>
        </w:rPr>
      </w:pPr>
      <w:r>
        <w:rPr>
          <w:rFonts w:ascii="Times New Roman" w:hAnsi="Times New Roman" w:eastAsia="Times New Roman" w:cs="Times New Roman"/>
          <w:b/>
          <w:i/>
          <w:sz w:val="28"/>
          <w:szCs w:val="28"/>
          <w:rtl w:val="0"/>
        </w:rPr>
        <w:t>Image 1.2</w:t>
      </w:r>
      <w:r>
        <w:rPr>
          <w:rFonts w:ascii="Times New Roman" w:hAnsi="Times New Roman" w:eastAsia="Times New Roman" w:cs="Times New Roman"/>
          <w:i/>
          <w:sz w:val="28"/>
          <w:szCs w:val="28"/>
          <w:rtl w:val="0"/>
        </w:rPr>
        <w:t xml:space="preserve">: Screen flow of health care system </w:t>
      </w:r>
    </w:p>
    <w:p>
      <w:pPr>
        <w:jc w:val="center"/>
        <w:rPr>
          <w:rFonts w:ascii="Times New Roman" w:hAnsi="Times New Roman" w:eastAsia="Times New Roman" w:cs="Times New Roman"/>
          <w:i/>
          <w:sz w:val="28"/>
          <w:szCs w:val="28"/>
        </w:rPr>
      </w:pPr>
    </w:p>
    <w:p>
      <w:pPr>
        <w:pStyle w:val="4"/>
        <w:numPr>
          <w:ilvl w:val="1"/>
          <w:numId w:val="2"/>
        </w:numPr>
        <w:ind w:left="720" w:hanging="360"/>
        <w:rPr>
          <w:rFonts w:ascii="Times New Roman" w:hAnsi="Times New Roman" w:eastAsia="Times New Roman" w:cs="Times New Roman"/>
          <w:sz w:val="28"/>
          <w:szCs w:val="28"/>
        </w:rPr>
      </w:pPr>
      <w:bookmarkStart w:id="15" w:name="_heading=h.1ksv4uv" w:colFirst="0" w:colLast="0"/>
      <w:bookmarkEnd w:id="15"/>
      <w:r>
        <w:rPr>
          <w:rFonts w:ascii="Times New Roman" w:hAnsi="Times New Roman" w:eastAsia="Times New Roman" w:cs="Times New Roman"/>
          <w:sz w:val="28"/>
          <w:szCs w:val="28"/>
          <w:rtl w:val="0"/>
        </w:rPr>
        <w:t>Screen Details</w:t>
      </w:r>
    </w:p>
    <w:tbl>
      <w:tblPr>
        <w:tblStyle w:val="19"/>
        <w:tblpPr w:leftFromText="180" w:rightFromText="180" w:vertAnchor="text" w:horzAnchor="page" w:tblpX="937" w:tblpY="447"/>
        <w:tblOverlap w:val="never"/>
        <w:tblW w:w="104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15" w:type="dxa"/>
          <w:bottom w:w="100" w:type="dxa"/>
          <w:right w:w="115" w:type="dxa"/>
        </w:tblCellMar>
      </w:tblPr>
      <w:tblGrid>
        <w:gridCol w:w="774"/>
        <w:gridCol w:w="1620"/>
        <w:gridCol w:w="3255"/>
        <w:gridCol w:w="4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540" w:hRule="atLeast"/>
        </w:trPr>
        <w:tc>
          <w:tcPr>
            <w:tcBorders>
              <w:top w:val="single" w:color="000000" w:sz="4" w:space="0"/>
              <w:left w:val="single" w:color="000000" w:sz="4" w:space="0"/>
              <w:bottom w:val="single" w:color="000000" w:sz="4" w:space="0"/>
              <w:right w:val="single" w:color="000000" w:sz="4" w:space="0"/>
            </w:tcBorders>
            <w:shd w:val="clear" w:color="auto" w:fill="1F497D"/>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No</w:t>
            </w:r>
          </w:p>
        </w:tc>
        <w:tc>
          <w:tcPr>
            <w:tcBorders>
              <w:top w:val="single" w:color="000000" w:sz="4" w:space="0"/>
              <w:left w:val="single" w:color="000000" w:sz="4" w:space="0"/>
              <w:bottom w:val="single" w:color="000000" w:sz="4" w:space="0"/>
              <w:right w:val="single" w:color="000000" w:sz="4" w:space="0"/>
            </w:tcBorders>
            <w:shd w:val="clear" w:color="auto" w:fill="1F497D"/>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color w:val="FFFFFF"/>
                <w:sz w:val="28"/>
                <w:szCs w:val="28"/>
              </w:rPr>
            </w:pPr>
            <w:r>
              <w:rPr>
                <w:rFonts w:ascii="Times New Roman" w:hAnsi="Times New Roman" w:eastAsia="Times New Roman" w:cs="Times New Roman"/>
                <w:b/>
                <w:color w:val="FFFFFF"/>
                <w:sz w:val="28"/>
                <w:szCs w:val="28"/>
                <w:rtl w:val="0"/>
              </w:rPr>
              <w:t>Feature</w:t>
            </w:r>
          </w:p>
        </w:tc>
        <w:tc>
          <w:tcPr>
            <w:tcBorders>
              <w:top w:val="single" w:color="000000" w:sz="4" w:space="0"/>
              <w:left w:val="single" w:color="000000" w:sz="4" w:space="0"/>
              <w:bottom w:val="single" w:color="000000" w:sz="4" w:space="0"/>
              <w:right w:val="single" w:color="000000" w:sz="4" w:space="0"/>
            </w:tcBorders>
            <w:shd w:val="clear" w:color="auto" w:fill="1F497D"/>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color w:val="FFFFFF"/>
                <w:sz w:val="28"/>
                <w:szCs w:val="28"/>
              </w:rPr>
            </w:pPr>
            <w:r>
              <w:rPr>
                <w:rFonts w:ascii="Times New Roman" w:hAnsi="Times New Roman" w:eastAsia="Times New Roman" w:cs="Times New Roman"/>
                <w:b/>
                <w:color w:val="FFFFFF"/>
                <w:sz w:val="28"/>
                <w:szCs w:val="28"/>
                <w:rtl w:val="0"/>
              </w:rPr>
              <w:t>Screen</w:t>
            </w:r>
          </w:p>
        </w:tc>
        <w:tc>
          <w:tcPr>
            <w:tcBorders>
              <w:top w:val="single" w:color="000000" w:sz="4" w:space="0"/>
              <w:left w:val="single" w:color="000000" w:sz="4" w:space="0"/>
              <w:bottom w:val="single" w:color="000000" w:sz="4" w:space="0"/>
              <w:right w:val="single" w:color="000000" w:sz="4" w:space="0"/>
            </w:tcBorders>
            <w:shd w:val="clear" w:color="auto" w:fill="1F497D"/>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color w:val="FFFFFF"/>
                <w:sz w:val="28"/>
                <w:szCs w:val="28"/>
              </w:rPr>
            </w:pPr>
            <w:r>
              <w:rPr>
                <w:rFonts w:ascii="Times New Roman" w:hAnsi="Times New Roman" w:eastAsia="Times New Roman" w:cs="Times New Roman"/>
                <w:b/>
                <w:color w:val="FFFFFF"/>
                <w:sz w:val="28"/>
                <w:szCs w:val="28"/>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Public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Home Page</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starting page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Public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Handbook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of handbooks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Public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Handbook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Detail of the handbook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Public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Specialty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of the specialties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Public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Specialty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Details of specialty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6</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Public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of the m</w:t>
            </w:r>
            <w:r>
              <w:rPr>
                <w:rFonts w:ascii="Times New Roman" w:hAnsi="Times New Roman" w:eastAsia="Times New Roman" w:cs="Times New Roman"/>
                <w:i w:val="0"/>
                <w:color w:val="000000"/>
                <w:sz w:val="28"/>
                <w:szCs w:val="28"/>
                <w:u w:val="none"/>
                <w:rtl w:val="0"/>
              </w:rPr>
              <w:t>edical facilities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7</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Public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Details of m</w:t>
            </w:r>
            <w:r>
              <w:rPr>
                <w:rFonts w:ascii="Times New Roman" w:hAnsi="Times New Roman" w:eastAsia="Times New Roman" w:cs="Times New Roman"/>
                <w:i w:val="0"/>
                <w:color w:val="000000"/>
                <w:sz w:val="28"/>
                <w:szCs w:val="28"/>
                <w:u w:val="none"/>
                <w:rtl w:val="0"/>
              </w:rPr>
              <w:t>edical facility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8</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Public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Doctor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of the doctor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9</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Public</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Doctor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Details of doctor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Common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User Login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Authenticate the user to give him/her to access authorized features later 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11</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Common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User Register</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Register a new user into the system, verified by the registered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12</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Common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Reset Password</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Use in case the user forgot his/her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13</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Common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Change Password</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Change user’s login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14</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Common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User Profile</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View &amp; edit/update user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15</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Common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User Authorization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Authorization user into the system functions based on his/her 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16</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Patient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Booking Appointment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Patient booking appointment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810"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17</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Patient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Appointment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For patient to view his/her submitted appointments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18</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Patient </w:t>
            </w:r>
          </w:p>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Appointment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patient appointment details, the patient can edit or cancel the appointment when it is still in the submitted 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Patient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Feedback History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view, edit, delete the 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20</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i w:val="0"/>
                <w:color w:val="000000"/>
                <w:sz w:val="28"/>
                <w:szCs w:val="28"/>
                <w:u w:val="none"/>
                <w:rtl w:val="0"/>
              </w:rPr>
              <w:t>Medical Facility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i w:val="0"/>
                <w:color w:val="000000"/>
                <w:sz w:val="28"/>
                <w:szCs w:val="28"/>
                <w:u w:val="none"/>
                <w:rtl w:val="0"/>
              </w:rPr>
              <w:t>Dashboard</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Graphs &amp; Statistics of Doctors, Patients, Appointments, and Revenue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21</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Booking Schedule</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Medical facility can book the time for doctors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22</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Doctor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List, filter, search, show, hide, view the doctor of medical facility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23</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Doctor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View &amp; edit the details of a specific doctor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24</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Appointment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ind w:left="140" w:hanging="14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List, filter, show, hide, view the appointment. The facility can “Confirm/Cancel” the appointment if doctor have the request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25</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sz w:val="28"/>
                <w:szCs w:val="28"/>
                <w:rtl w:val="0"/>
              </w:rPr>
              <w:t>Medical Facility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sz w:val="28"/>
                <w:szCs w:val="28"/>
                <w:rtl w:val="0"/>
              </w:rPr>
              <w:t>Appointment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detail of appointment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26</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Feedback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List, filter, show the feedback of patient about doctor.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27</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Patient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List, filter, search, show, hide, view  patient (s) of facility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28</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Patient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View the details of a patient &amp; history of examination in facility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29</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Doctor</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Appointment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filter, search, show, hide, view appointment. The doctor can “Confirm/Cancel” the appointment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30</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Doctor</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sz w:val="28"/>
                <w:szCs w:val="28"/>
                <w:rtl w:val="0"/>
              </w:rPr>
              <w:t>Appointment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detail of appointment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31</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Doctor</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Patient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filter, search, show, hide, view  patient (s) of doctor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32</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Doctor</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Patient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View the details of a patient &amp; history of examination in facility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33</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Doctor</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Feedback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List, filter, search, show, hide, view feedback(s)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34</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Admin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filter, search, show, edit, delete, add medical facilities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35</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Admin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Medical Facility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detail of medical facility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36</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Admin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Specialty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search, show, delete, add specialty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37</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Admin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Specialty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edit detail of specialty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38</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Admin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Appointment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filter, search, show appointments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39</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Admin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Appointment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detail of appointment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40</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Admin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Handbook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filter, search, delete handbook(s)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41</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Admin</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Handbook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View &amp; edit the details of a handbook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42</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Admin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bottom"/>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i w:val="0"/>
                <w:color w:val="000000"/>
                <w:sz w:val="28"/>
                <w:szCs w:val="28"/>
                <w:u w:val="none"/>
                <w:rtl w:val="0"/>
              </w:rPr>
              <w:t>Feedback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filter, search, delete feedback(s)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43</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Admin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i w:val="0"/>
                <w:color w:val="000000"/>
                <w:sz w:val="28"/>
                <w:szCs w:val="28"/>
                <w:u w:val="none"/>
                <w:rtl w:val="0"/>
              </w:rPr>
              <w:t>Account List</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List, search, show, delete, add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44</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Admin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i w:val="0"/>
                <w:color w:val="000000"/>
                <w:sz w:val="28"/>
                <w:szCs w:val="28"/>
                <w:u w:val="none"/>
                <w:rtl w:val="0"/>
              </w:rPr>
              <w:t>Account Detail</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information detail of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283" w:hRule="atLeast"/>
        </w:trPr>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jc w:val="cente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45</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Admin </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Admin Dashboard</w:t>
            </w:r>
          </w:p>
        </w:tc>
        <w:tc>
          <w:tcPr>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pPr>
              <w:widowControl w:val="0"/>
              <w:spacing w:after="0" w:line="27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Graphs &amp; Statistics of Doctors, Patients, Appointments, and Revenue</w:t>
            </w:r>
          </w:p>
        </w:tc>
      </w:tr>
    </w:tbl>
    <w:p/>
    <w:p>
      <w:pPr>
        <w:jc w:val="center"/>
        <w:rPr>
          <w:rFonts w:ascii="Times New Roman" w:hAnsi="Times New Roman" w:eastAsia="Times New Roman" w:cs="Times New Roman"/>
          <w:i/>
          <w:sz w:val="28"/>
          <w:szCs w:val="28"/>
        </w:rPr>
      </w:pPr>
      <w:r>
        <w:rPr>
          <w:rFonts w:ascii="Times New Roman" w:hAnsi="Times New Roman" w:eastAsia="Times New Roman" w:cs="Times New Roman"/>
          <w:b/>
          <w:i/>
          <w:sz w:val="28"/>
          <w:szCs w:val="28"/>
          <w:rtl w:val="0"/>
        </w:rPr>
        <w:t>Table 1.1</w:t>
      </w:r>
      <w:r>
        <w:rPr>
          <w:rFonts w:ascii="Times New Roman" w:hAnsi="Times New Roman" w:eastAsia="Times New Roman" w:cs="Times New Roman"/>
          <w:i/>
          <w:sz w:val="28"/>
          <w:szCs w:val="28"/>
          <w:rtl w:val="0"/>
        </w:rPr>
        <w:t>: Screen detail table of health care system</w:t>
      </w:r>
    </w:p>
    <w:p>
      <w:pPr>
        <w:pStyle w:val="4"/>
        <w:numPr>
          <w:ilvl w:val="1"/>
          <w:numId w:val="2"/>
        </w:numPr>
        <w:ind w:left="720" w:hanging="360"/>
        <w:rPr>
          <w:rFonts w:ascii="Times New Roman" w:hAnsi="Times New Roman" w:eastAsia="Times New Roman" w:cs="Times New Roman"/>
          <w:sz w:val="28"/>
          <w:szCs w:val="28"/>
        </w:rPr>
      </w:pPr>
      <w:bookmarkStart w:id="16" w:name="_heading=h.44sinio" w:colFirst="0" w:colLast="0"/>
      <w:bookmarkEnd w:id="16"/>
      <w:r>
        <w:rPr>
          <w:rFonts w:ascii="Times New Roman" w:hAnsi="Times New Roman" w:eastAsia="Times New Roman" w:cs="Times New Roman"/>
          <w:sz w:val="28"/>
          <w:szCs w:val="28"/>
          <w:rtl w:val="0"/>
        </w:rPr>
        <w:t>User Authorization</w:t>
      </w:r>
    </w:p>
    <w:tbl>
      <w:tblPr>
        <w:tblStyle w:val="20"/>
        <w:tblW w:w="867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15" w:type="dxa"/>
          <w:bottom w:w="100" w:type="dxa"/>
          <w:right w:w="115" w:type="dxa"/>
        </w:tblCellMar>
      </w:tblPr>
      <w:tblGrid>
        <w:gridCol w:w="2775"/>
        <w:gridCol w:w="1170"/>
        <w:gridCol w:w="1530"/>
        <w:gridCol w:w="1080"/>
        <w:gridCol w:w="1110"/>
        <w:gridCol w:w="100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810" w:hRule="atLeast"/>
        </w:trPr>
        <w:tc>
          <w:tcPr>
            <w:tcBorders>
              <w:top w:val="single" w:color="000000" w:sz="8" w:space="0"/>
              <w:left w:val="single" w:color="000000" w:sz="8" w:space="0"/>
              <w:bottom w:val="single" w:color="000000" w:sz="8" w:space="0"/>
              <w:right w:val="single" w:color="000000" w:sz="8" w:space="0"/>
            </w:tcBorders>
            <w:shd w:val="clear" w:color="auto" w:fill="1F497D"/>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Screen</w:t>
            </w:r>
          </w:p>
        </w:tc>
        <w:tc>
          <w:tcPr>
            <w:tcBorders>
              <w:top w:val="single" w:color="000000" w:sz="8" w:space="0"/>
              <w:left w:val="nil"/>
              <w:bottom w:val="single" w:color="000000" w:sz="8" w:space="0"/>
              <w:right w:val="single" w:color="000000" w:sz="8" w:space="0"/>
            </w:tcBorders>
            <w:shd w:val="clear" w:color="auto" w:fill="1F497D"/>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Admin</w:t>
            </w:r>
          </w:p>
        </w:tc>
        <w:tc>
          <w:tcPr>
            <w:tcBorders>
              <w:top w:val="single" w:color="000000" w:sz="8" w:space="0"/>
              <w:left w:val="nil"/>
              <w:bottom w:val="single" w:color="000000" w:sz="8" w:space="0"/>
              <w:right w:val="single" w:color="000000" w:sz="8" w:space="0"/>
            </w:tcBorders>
            <w:shd w:val="clear" w:color="auto" w:fill="1F497D"/>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Medical Facility</w:t>
            </w:r>
          </w:p>
        </w:tc>
        <w:tc>
          <w:tcPr>
            <w:tcBorders>
              <w:top w:val="single" w:color="000000" w:sz="8" w:space="0"/>
              <w:left w:val="nil"/>
              <w:bottom w:val="single" w:color="000000" w:sz="8" w:space="0"/>
              <w:right w:val="single" w:color="000000" w:sz="8" w:space="0"/>
            </w:tcBorders>
            <w:shd w:val="clear" w:color="auto" w:fill="1F497D"/>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Doctor</w:t>
            </w:r>
          </w:p>
        </w:tc>
        <w:tc>
          <w:tcPr>
            <w:tcBorders>
              <w:top w:val="single" w:color="000000" w:sz="8" w:space="0"/>
              <w:left w:val="nil"/>
              <w:bottom w:val="single" w:color="000000" w:sz="8" w:space="0"/>
              <w:right w:val="single" w:color="000000" w:sz="8" w:space="0"/>
            </w:tcBorders>
            <w:shd w:val="clear" w:color="auto" w:fill="1F497D"/>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Patient</w:t>
            </w:r>
          </w:p>
        </w:tc>
        <w:tc>
          <w:tcPr>
            <w:tcBorders>
              <w:top w:val="single" w:color="000000" w:sz="8" w:space="0"/>
              <w:left w:val="nil"/>
              <w:bottom w:val="single" w:color="000000" w:sz="8" w:space="0"/>
              <w:right w:val="single" w:color="000000" w:sz="8" w:space="0"/>
            </w:tcBorders>
            <w:shd w:val="clear" w:color="auto" w:fill="1F497D"/>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Guest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Home Page</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555"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Handbook List</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510"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Handbook Detail</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435"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Specialty List</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555"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Specialty Detail</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495"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Medical Facility List</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585"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Medical Facility Detail</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540"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Doctor List</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90"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Doctor Detail</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465"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User Login</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465"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User Register</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435"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Reset Password</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Change Password</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User Profile</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Booking Appointment</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Appointment List</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Appointment Detail</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Feedback History</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shd w:val="clear" w:color="auto" w:fill="FFFFFF"/>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hint="default" w:ascii="Times New Roman" w:hAnsi="Times New Roman" w:eastAsia="Times New Roman" w:cs="Times New Roman"/>
                <w:i w:val="0"/>
                <w:color w:val="000000"/>
                <w:sz w:val="28"/>
                <w:szCs w:val="28"/>
                <w:u w:val="none"/>
                <w:rtl w:val="0"/>
                <w:lang w:val="en-US"/>
              </w:rPr>
            </w:pPr>
            <w:r>
              <w:rPr>
                <w:rFonts w:ascii="Times New Roman" w:hAnsi="Times New Roman" w:eastAsia="Times New Roman" w:cs="Times New Roman"/>
                <w:i w:val="0"/>
                <w:color w:val="000000"/>
                <w:sz w:val="28"/>
                <w:szCs w:val="28"/>
                <w:u w:val="none"/>
                <w:rtl w:val="0"/>
              </w:rPr>
              <w:t>Medical Facility</w:t>
            </w:r>
            <w:r>
              <w:rPr>
                <w:rFonts w:hint="default" w:ascii="Times New Roman" w:hAnsi="Times New Roman" w:eastAsia="Times New Roman" w:cs="Times New Roman"/>
                <w:i w:val="0"/>
                <w:color w:val="000000"/>
                <w:sz w:val="28"/>
                <w:szCs w:val="28"/>
                <w:u w:val="none"/>
                <w:rtl w:val="0"/>
                <w:lang w:val="en-US"/>
              </w:rPr>
              <w:t xml:space="preserve"> Dashboard</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en-US"/>
              </w:rPr>
              <w:t>X</w:t>
            </w:r>
            <w:bookmarkStart w:id="62" w:name="_GoBack"/>
            <w:bookmarkEnd w:id="62"/>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Medical Facility Booking Schedule</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Doctor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Doctor 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Appointment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sz w:val="28"/>
                <w:szCs w:val="28"/>
                <w:rtl w:val="0"/>
              </w:rPr>
              <w:t>Appointment 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Feedback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Patient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Patient 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Appointment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sz w:val="28"/>
                <w:szCs w:val="28"/>
                <w:rtl w:val="0"/>
              </w:rPr>
              <w:t>Appointment 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Patient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Patient 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Feedback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Medical Facility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Medical Facility 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Specialty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Specialty 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Appointment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Appointment 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Handbook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Handbook 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i w:val="0"/>
                <w:color w:val="000000"/>
                <w:sz w:val="28"/>
                <w:szCs w:val="28"/>
                <w:u w:val="none"/>
                <w:rtl w:val="0"/>
              </w:rPr>
              <w:t>Feedback 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 xml:space="preserve">Account </w:t>
            </w:r>
            <w:r>
              <w:rPr>
                <w:rFonts w:ascii="Times New Roman" w:hAnsi="Times New Roman" w:eastAsia="Times New Roman" w:cs="Times New Roman"/>
                <w:i w:val="0"/>
                <w:color w:val="000000"/>
                <w:sz w:val="28"/>
                <w:szCs w:val="28"/>
                <w:u w:val="none"/>
                <w:rtl w:val="0"/>
              </w:rPr>
              <w:t>List</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bottom"/>
          </w:tcPr>
          <w:p>
            <w:pPr>
              <w:keepNext w:val="0"/>
              <w:keepLines w:val="0"/>
              <w:widowControl/>
              <w:jc w:val="left"/>
              <w:rPr>
                <w:rFonts w:ascii="Times New Roman" w:hAnsi="Times New Roman" w:eastAsia="Times New Roman" w:cs="Times New Roman"/>
                <w:i w:val="0"/>
                <w:color w:val="000000"/>
                <w:sz w:val="28"/>
                <w:szCs w:val="28"/>
                <w:u w:val="none"/>
              </w:rPr>
            </w:pPr>
            <w:r>
              <w:rPr>
                <w:rFonts w:ascii="Times New Roman" w:hAnsi="Times New Roman" w:eastAsia="Times New Roman" w:cs="Times New Roman"/>
                <w:sz w:val="28"/>
                <w:szCs w:val="28"/>
                <w:rtl w:val="0"/>
              </w:rPr>
              <w:t xml:space="preserve">Account </w:t>
            </w:r>
            <w:r>
              <w:rPr>
                <w:rFonts w:ascii="Times New Roman" w:hAnsi="Times New Roman" w:eastAsia="Times New Roman" w:cs="Times New Roman"/>
                <w:i w:val="0"/>
                <w:color w:val="000000"/>
                <w:sz w:val="28"/>
                <w:szCs w:val="28"/>
                <w:u w:val="none"/>
                <w:rtl w:val="0"/>
              </w:rPr>
              <w:t>Detail</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X</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15" w:type="dxa"/>
            <w:bottom w:w="100" w:type="dxa"/>
            <w:right w:w="115" w:type="dxa"/>
          </w:tblCellMar>
        </w:tblPrEx>
        <w:trPr>
          <w:trHeight w:val="283"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widowControl/>
              <w:jc w:val="left"/>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Admin Dashboard</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X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c>
          <w:tcPr>
            <w:tcBorders>
              <w:top w:val="nil"/>
              <w:left w:val="nil"/>
              <w:bottom w:val="single" w:color="000000" w:sz="8" w:space="0"/>
              <w:right w:val="single" w:color="000000" w:sz="8" w:space="0"/>
            </w:tcBorders>
            <w:tcMar>
              <w:top w:w="100" w:type="dxa"/>
              <w:left w:w="100" w:type="dxa"/>
              <w:bottom w:w="100" w:type="dxa"/>
              <w:right w:w="100" w:type="dxa"/>
            </w:tcMar>
            <w:vAlign w:val="center"/>
          </w:tcPr>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tc>
      </w:tr>
    </w:tbl>
    <w:p>
      <w:pPr>
        <w:jc w:val="center"/>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i/>
          <w:sz w:val="28"/>
          <w:szCs w:val="28"/>
          <w:rtl w:val="0"/>
        </w:rPr>
        <w:t>Table 1.2</w:t>
      </w:r>
      <w:r>
        <w:rPr>
          <w:rFonts w:ascii="Times New Roman" w:hAnsi="Times New Roman" w:eastAsia="Times New Roman" w:cs="Times New Roman"/>
          <w:i/>
          <w:sz w:val="28"/>
          <w:szCs w:val="28"/>
          <w:rtl w:val="0"/>
        </w:rPr>
        <w:t>: User authorization table of health care system</w:t>
      </w:r>
    </w:p>
    <w:p>
      <w:pPr>
        <w:pStyle w:val="4"/>
        <w:numPr>
          <w:ilvl w:val="1"/>
          <w:numId w:val="2"/>
        </w:numPr>
        <w:ind w:left="720" w:hanging="360"/>
        <w:rPr>
          <w:rFonts w:ascii="Times New Roman" w:hAnsi="Times New Roman" w:eastAsia="Times New Roman" w:cs="Times New Roman"/>
          <w:sz w:val="28"/>
          <w:szCs w:val="28"/>
        </w:rPr>
      </w:pPr>
      <w:bookmarkStart w:id="17" w:name="_heading=h.2jxsxqh" w:colFirst="0" w:colLast="0"/>
      <w:bookmarkEnd w:id="17"/>
      <w:r>
        <w:rPr>
          <w:rFonts w:ascii="Times New Roman" w:hAnsi="Times New Roman" w:eastAsia="Times New Roman" w:cs="Times New Roman"/>
          <w:sz w:val="28"/>
          <w:szCs w:val="28"/>
          <w:rtl w:val="0"/>
        </w:rPr>
        <w:t xml:space="preserve"> Non-Screen Function</w:t>
      </w:r>
    </w:p>
    <w:tbl>
      <w:tblPr>
        <w:tblStyle w:val="21"/>
        <w:tblW w:w="904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15" w:type="dxa"/>
          <w:bottom w:w="100" w:type="dxa"/>
          <w:right w:w="115" w:type="dxa"/>
        </w:tblCellMar>
      </w:tblPr>
      <w:tblGrid>
        <w:gridCol w:w="567"/>
        <w:gridCol w:w="1418"/>
        <w:gridCol w:w="1843"/>
        <w:gridCol w:w="5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rPr>
          <w:trHeight w:val="67" w:hRule="atLeast"/>
        </w:trPr>
        <w:tc>
          <w:tcPr>
            <w:tcBorders>
              <w:top w:val="single" w:color="000000" w:sz="4" w:space="0"/>
              <w:left w:val="single" w:color="000000" w:sz="4" w:space="0"/>
              <w:bottom w:val="single" w:color="000000" w:sz="4" w:space="0"/>
              <w:right w:val="single" w:color="000000" w:sz="4" w:space="0"/>
            </w:tcBorders>
            <w:shd w:val="clear" w:color="auto" w:fill="1F497D"/>
            <w:tcMar>
              <w:top w:w="100" w:type="dxa"/>
              <w:left w:w="115" w:type="dxa"/>
              <w:bottom w:w="100" w:type="dxa"/>
              <w:right w:w="115" w:type="dxa"/>
            </w:tcMar>
            <w:vAlign w:val="center"/>
          </w:tcPr>
          <w:p>
            <w:pPr>
              <w:ind w:left="34" w:firstLine="0"/>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w:t>
            </w:r>
          </w:p>
        </w:tc>
        <w:tc>
          <w:tcPr>
            <w:tcBorders>
              <w:top w:val="single" w:color="000000" w:sz="4" w:space="0"/>
              <w:left w:val="single" w:color="000000" w:sz="4" w:space="0"/>
              <w:bottom w:val="single" w:color="000000" w:sz="4" w:space="0"/>
              <w:right w:val="single" w:color="000000" w:sz="4" w:space="0"/>
            </w:tcBorders>
            <w:shd w:val="clear" w:color="auto" w:fill="1F497D"/>
            <w:tcMar>
              <w:top w:w="100" w:type="dxa"/>
              <w:left w:w="115" w:type="dxa"/>
              <w:bottom w:w="100" w:type="dxa"/>
              <w:right w:w="115" w:type="dxa"/>
            </w:tcMar>
          </w:tcPr>
          <w:p>
            <w:pPr>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Feature</w:t>
            </w:r>
          </w:p>
        </w:tc>
        <w:tc>
          <w:tcPr>
            <w:tcBorders>
              <w:top w:val="single" w:color="000000" w:sz="4" w:space="0"/>
              <w:left w:val="single" w:color="000000" w:sz="4" w:space="0"/>
              <w:bottom w:val="single" w:color="000000" w:sz="4" w:space="0"/>
              <w:right w:val="single" w:color="000000" w:sz="4" w:space="0"/>
            </w:tcBorders>
            <w:shd w:val="clear" w:color="auto" w:fill="1F497D"/>
            <w:tcMar>
              <w:top w:w="100" w:type="dxa"/>
              <w:left w:w="115" w:type="dxa"/>
              <w:bottom w:w="100" w:type="dxa"/>
              <w:right w:w="115" w:type="dxa"/>
            </w:tcMar>
            <w:vAlign w:val="center"/>
          </w:tcPr>
          <w:p>
            <w:pPr>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System Function</w:t>
            </w:r>
          </w:p>
        </w:tc>
        <w:tc>
          <w:tcPr>
            <w:tcBorders>
              <w:top w:val="single" w:color="000000" w:sz="4" w:space="0"/>
              <w:left w:val="single" w:color="000000" w:sz="4" w:space="0"/>
              <w:bottom w:val="single" w:color="000000" w:sz="4" w:space="0"/>
              <w:right w:val="single" w:color="000000" w:sz="4" w:space="0"/>
            </w:tcBorders>
            <w:shd w:val="clear" w:color="auto" w:fill="1F497D"/>
            <w:tcMar>
              <w:top w:w="100" w:type="dxa"/>
              <w:left w:w="115" w:type="dxa"/>
              <w:bottom w:w="100" w:type="dxa"/>
              <w:right w:w="115" w:type="dxa"/>
            </w:tcMar>
            <w:vAlign w:val="center"/>
          </w:tcPr>
          <w:p>
            <w:pPr>
              <w:jc w:val="center"/>
              <w:rPr>
                <w:rFonts w:ascii="Times New Roman" w:hAnsi="Times New Roman" w:eastAsia="Times New Roman" w:cs="Times New Roman"/>
                <w:b/>
                <w:color w:val="FFFFFF"/>
                <w:sz w:val="28"/>
                <w:szCs w:val="28"/>
              </w:rPr>
            </w:pPr>
            <w:r>
              <w:rPr>
                <w:rFonts w:ascii="Times New Roman" w:hAnsi="Times New Roman" w:eastAsia="Times New Roman" w:cs="Times New Roman"/>
                <w:b/>
                <w:color w:val="FFFFFF"/>
                <w:sz w:val="28"/>
                <w:szCs w:val="28"/>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100" w:type="dxa"/>
              <w:left w:w="115" w:type="dxa"/>
              <w:bottom w:w="100" w:type="dxa"/>
              <w:right w:w="115" w:type="dxa"/>
            </w:tcMar>
            <w:vAlign w:val="center"/>
          </w:tcPr>
          <w:p>
            <w:pPr>
              <w:ind w:left="34"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w:t>
            </w:r>
          </w:p>
        </w:tc>
        <w:tc>
          <w:tcPr>
            <w:tcBorders>
              <w:top w:val="single" w:color="000000" w:sz="6" w:space="0"/>
              <w:left w:val="single" w:color="000000" w:sz="6" w:space="0"/>
              <w:bottom w:val="single" w:color="000000" w:sz="6" w:space="0"/>
              <w:right w:val="single" w:color="000000" w:sz="6" w:space="0"/>
            </w:tcBorders>
            <w:tcMar>
              <w:top w:w="0" w:type="dxa"/>
              <w:left w:w="40" w:type="dxa"/>
              <w:bottom w:w="0" w:type="dxa"/>
              <w:right w:w="40" w:type="dxa"/>
            </w:tcMa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Common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15" w:type="dxa"/>
              <w:bottom w:w="100" w:type="dxa"/>
              <w:right w:w="115" w:type="dxa"/>
            </w:tcMar>
            <w:vAlign w:val="center"/>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Sign out</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15" w:type="dxa"/>
              <w:bottom w:w="100" w:type="dxa"/>
              <w:right w:w="115" w:type="dxa"/>
            </w:tcMar>
            <w:vAlign w:val="center"/>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Users sign out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15" w:type="dxa"/>
            <w:bottom w:w="100" w:type="dxa"/>
            <w:right w:w="115"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100" w:type="dxa"/>
              <w:left w:w="115" w:type="dxa"/>
              <w:bottom w:w="100" w:type="dxa"/>
              <w:right w:w="115" w:type="dxa"/>
            </w:tcMar>
            <w:vAlign w:val="center"/>
          </w:tcPr>
          <w:p>
            <w:pPr>
              <w:ind w:left="34"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w:t>
            </w:r>
          </w:p>
        </w:tc>
        <w:tc>
          <w:tcPr>
            <w:tcBorders>
              <w:top w:val="single" w:color="CCCCCC" w:sz="6" w:space="0"/>
              <w:left w:val="single" w:color="000000" w:sz="6" w:space="0"/>
              <w:bottom w:val="single" w:color="000000" w:sz="6" w:space="0"/>
              <w:right w:val="single" w:color="000000" w:sz="6" w:space="0"/>
            </w:tcBorders>
            <w:tcMar>
              <w:top w:w="0" w:type="dxa"/>
              <w:left w:w="40" w:type="dxa"/>
              <w:bottom w:w="0" w:type="dxa"/>
              <w:right w:w="40" w:type="dxa"/>
            </w:tcMar>
          </w:tcPr>
          <w:p>
            <w:pPr>
              <w:widowControl w:val="0"/>
              <w:spacing w:after="0" w:line="276"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Common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15" w:type="dxa"/>
              <w:bottom w:w="100" w:type="dxa"/>
              <w:right w:w="115" w:type="dxa"/>
            </w:tcMar>
            <w:vAlign w:val="center"/>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User Authorization</w:t>
            </w:r>
          </w:p>
        </w:tc>
        <w:tc>
          <w:tcPr>
            <w:tcBorders>
              <w:top w:val="single" w:color="000000" w:sz="4" w:space="0"/>
              <w:left w:val="single" w:color="000000" w:sz="4" w:space="0"/>
              <w:bottom w:val="single" w:color="000000" w:sz="4" w:space="0"/>
              <w:right w:val="single" w:color="000000" w:sz="4" w:space="0"/>
            </w:tcBorders>
            <w:shd w:val="clear" w:color="auto" w:fill="auto"/>
            <w:tcMar>
              <w:top w:w="100" w:type="dxa"/>
              <w:left w:w="115" w:type="dxa"/>
              <w:bottom w:w="100" w:type="dxa"/>
              <w:right w:w="115" w:type="dxa"/>
            </w:tcMar>
            <w:vAlign w:val="center"/>
          </w:tcPr>
          <w:p>
            <w:pPr>
              <w:rPr>
                <w:rFonts w:ascii="Times New Roman" w:hAnsi="Times New Roman" w:eastAsia="Times New Roman" w:cs="Times New Roman"/>
                <w:sz w:val="28"/>
                <w:szCs w:val="28"/>
              </w:rPr>
            </w:pPr>
            <w:r>
              <w:rPr>
                <w:rFonts w:ascii="Times New Roman" w:hAnsi="Times New Roman" w:eastAsia="Times New Roman" w:cs="Times New Roman"/>
                <w:sz w:val="28"/>
                <w:szCs w:val="28"/>
                <w:highlight w:val="white"/>
                <w:rtl w:val="0"/>
              </w:rPr>
              <w:t xml:space="preserve">This is the authorization mechanism in the system </w:t>
            </w:r>
          </w:p>
        </w:tc>
      </w:tr>
    </w:tbl>
    <w:p>
      <w:pPr>
        <w:jc w:val="center"/>
        <w:rPr>
          <w:rFonts w:ascii="Times New Roman" w:hAnsi="Times New Roman" w:eastAsia="Times New Roman" w:cs="Times New Roman"/>
          <w:b/>
          <w:i/>
          <w:sz w:val="28"/>
          <w:szCs w:val="28"/>
        </w:rPr>
      </w:pPr>
      <w:bookmarkStart w:id="18" w:name="_heading=h.z337ya" w:colFirst="0" w:colLast="0"/>
      <w:bookmarkEnd w:id="18"/>
    </w:p>
    <w:p>
      <w:pPr>
        <w:jc w:val="center"/>
        <w:rPr>
          <w:rFonts w:ascii="Times New Roman" w:hAnsi="Times New Roman" w:eastAsia="Times New Roman" w:cs="Times New Roman"/>
          <w:sz w:val="28"/>
          <w:szCs w:val="28"/>
        </w:rPr>
      </w:pPr>
      <w:r>
        <w:rPr>
          <w:rFonts w:ascii="Times New Roman" w:hAnsi="Times New Roman" w:eastAsia="Times New Roman" w:cs="Times New Roman"/>
          <w:b/>
          <w:i/>
          <w:sz w:val="28"/>
          <w:szCs w:val="28"/>
          <w:rtl w:val="0"/>
        </w:rPr>
        <w:t>Table 1.3</w:t>
      </w:r>
      <w:r>
        <w:rPr>
          <w:rFonts w:ascii="Times New Roman" w:hAnsi="Times New Roman" w:eastAsia="Times New Roman" w:cs="Times New Roman"/>
          <w:i/>
          <w:sz w:val="28"/>
          <w:szCs w:val="28"/>
          <w:rtl w:val="0"/>
        </w:rPr>
        <w:t>: Non-screen function table of health care system</w:t>
      </w:r>
    </w:p>
    <w:p>
      <w:pPr>
        <w:pStyle w:val="5"/>
        <w:rPr>
          <w:rFonts w:ascii="Times New Roman" w:hAnsi="Times New Roman" w:eastAsia="Times New Roman" w:cs="Times New Roman"/>
          <w:sz w:val="28"/>
          <w:szCs w:val="28"/>
        </w:rPr>
      </w:pPr>
      <w:bookmarkStart w:id="19" w:name="_heading=h.3j2qqm3" w:colFirst="0" w:colLast="0"/>
      <w:bookmarkEnd w:id="19"/>
    </w:p>
    <w:p>
      <w:bookmarkStart w:id="20" w:name="_heading=h.1y810tw" w:colFirst="0" w:colLast="0"/>
      <w:bookmarkEnd w:id="20"/>
    </w:p>
    <w:p>
      <w:pPr>
        <w:pStyle w:val="3"/>
        <w:rPr>
          <w:rFonts w:ascii="Times New Roman" w:hAnsi="Times New Roman" w:eastAsia="Times New Roman" w:cs="Times New Roman"/>
          <w:sz w:val="28"/>
          <w:szCs w:val="28"/>
        </w:rPr>
      </w:pPr>
      <w:bookmarkStart w:id="21" w:name="_heading=h.4i7ojhp" w:colFirst="0" w:colLast="0"/>
      <w:bookmarkEnd w:id="21"/>
      <w:r>
        <w:rPr>
          <w:rFonts w:ascii="Times New Roman" w:hAnsi="Times New Roman" w:eastAsia="Times New Roman" w:cs="Times New Roman"/>
          <w:sz w:val="28"/>
          <w:szCs w:val="28"/>
          <w:rtl w:val="0"/>
        </w:rPr>
        <w:t xml:space="preserve">  3. Common Requirements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The web displays Vietnamese characters.</w:t>
      </w:r>
    </w:p>
    <w:p>
      <w:pPr>
        <w:pStyle w:val="2"/>
        <w:rPr>
          <w:rFonts w:ascii="Times New Roman" w:hAnsi="Times New Roman" w:eastAsia="Times New Roman" w:cs="Times New Roman"/>
          <w:sz w:val="28"/>
          <w:szCs w:val="28"/>
        </w:rPr>
      </w:pPr>
      <w:bookmarkStart w:id="22" w:name="_heading=h.2xcytpi" w:colFirst="0" w:colLast="0"/>
      <w:bookmarkEnd w:id="22"/>
      <w:r>
        <w:rPr>
          <w:rFonts w:ascii="Times New Roman" w:hAnsi="Times New Roman" w:eastAsia="Times New Roman" w:cs="Times New Roman"/>
          <w:sz w:val="28"/>
          <w:szCs w:val="28"/>
          <w:rtl w:val="0"/>
        </w:rPr>
        <w:t>II. Functional Requirements</w:t>
      </w:r>
    </w:p>
    <w:p>
      <w:pPr>
        <w:pStyle w:val="3"/>
        <w:rPr>
          <w:rFonts w:ascii="Times New Roman" w:hAnsi="Times New Roman" w:eastAsia="Times New Roman" w:cs="Times New Roman"/>
          <w:sz w:val="28"/>
          <w:szCs w:val="28"/>
        </w:rPr>
      </w:pPr>
      <w:bookmarkStart w:id="23" w:name="_heading=h.1ci93xb" w:colFirst="0" w:colLast="0"/>
      <w:bookmarkEnd w:id="23"/>
      <w:r>
        <w:rPr>
          <w:rFonts w:ascii="Times New Roman" w:hAnsi="Times New Roman" w:eastAsia="Times New Roman" w:cs="Times New Roman"/>
          <w:sz w:val="28"/>
          <w:szCs w:val="28"/>
          <w:rtl w:val="0"/>
        </w:rPr>
        <w:t>1. Public Feature</w:t>
      </w:r>
    </w:p>
    <w:p>
      <w:pPr>
        <w:pStyle w:val="5"/>
        <w:rPr>
          <w:rFonts w:ascii="Times New Roman" w:hAnsi="Times New Roman" w:eastAsia="Times New Roman" w:cs="Times New Roman"/>
          <w:sz w:val="28"/>
          <w:szCs w:val="28"/>
        </w:rPr>
      </w:pPr>
      <w:bookmarkStart w:id="24" w:name="_heading=h.3whwml4" w:colFirst="0" w:colLast="0"/>
      <w:bookmarkEnd w:id="24"/>
      <w:r>
        <w:rPr>
          <w:rFonts w:ascii="Times New Roman" w:hAnsi="Times New Roman" w:eastAsia="Times New Roman" w:cs="Times New Roman"/>
          <w:sz w:val="28"/>
          <w:szCs w:val="28"/>
          <w:rtl w:val="0"/>
        </w:rPr>
        <w:t>1.1. Home Page</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trigger: This function is triggered when the user visits the website or the system homepage</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description: Users see briefs about introduction, top 10 services, top 10 doctors, the system's specialities.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simulated prototype of the screen, the sample below is for the home screen</w:t>
      </w:r>
    </w:p>
    <w:p>
      <w:pPr>
        <w:ind w:firstLine="720"/>
        <w:jc w:val="center"/>
        <w:rPr>
          <w:rFonts w:ascii="Times New Roman" w:hAnsi="Times New Roman" w:eastAsia="Times New Roman" w:cs="Times New Roman"/>
          <w:sz w:val="28"/>
          <w:szCs w:val="28"/>
        </w:rPr>
      </w:pPr>
      <w:r>
        <w:drawing>
          <wp:inline distT="0" distB="0" distL="114300" distR="114300">
            <wp:extent cx="5486400" cy="5619750"/>
            <wp:effectExtent l="0" t="0" r="0" b="0"/>
            <wp:docPr id="146" name="image23.png"/>
            <wp:cNvGraphicFramePr/>
            <a:graphic xmlns:a="http://schemas.openxmlformats.org/drawingml/2006/main">
              <a:graphicData uri="http://schemas.openxmlformats.org/drawingml/2006/picture">
                <pic:pic xmlns:pic="http://schemas.openxmlformats.org/drawingml/2006/picture">
                  <pic:nvPicPr>
                    <pic:cNvPr id="146" name="image23.png"/>
                    <pic:cNvPicPr preferRelativeResize="0"/>
                  </pic:nvPicPr>
                  <pic:blipFill>
                    <a:blip r:embed="rId10"/>
                    <a:srcRect/>
                    <a:stretch>
                      <a:fillRect/>
                    </a:stretch>
                  </pic:blipFill>
                  <pic:spPr>
                    <a:xfrm>
                      <a:off x="0" y="0"/>
                      <a:ext cx="5486400" cy="561975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Details: When users access the system, the homepage will appear and show information about the system</w:t>
      </w:r>
    </w:p>
    <w:p>
      <w:pPr>
        <w:pStyle w:val="5"/>
        <w:rPr>
          <w:rFonts w:ascii="Times New Roman" w:hAnsi="Times New Roman" w:eastAsia="Times New Roman" w:cs="Times New Roman"/>
          <w:sz w:val="28"/>
          <w:szCs w:val="28"/>
        </w:rPr>
      </w:pPr>
      <w:bookmarkStart w:id="25" w:name="_heading=h.2bn6wsx" w:colFirst="0" w:colLast="0"/>
      <w:bookmarkEnd w:id="25"/>
      <w:r>
        <w:rPr>
          <w:rFonts w:ascii="Times New Roman" w:hAnsi="Times New Roman" w:eastAsia="Times New Roman" w:cs="Times New Roman"/>
          <w:sz w:val="28"/>
          <w:szCs w:val="28"/>
          <w:rtl w:val="0"/>
        </w:rPr>
        <w:t>1.2. Handbook List</w:t>
      </w:r>
    </w:p>
    <w:p>
      <w:pPr>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trigger: This function is triggered when the user clicks “Xem thêm” of Handbook list in home page</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description: Show the paginated list of handbooks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handbook screen</w:t>
      </w:r>
    </w:p>
    <w:p>
      <w:pPr>
        <w:jc w:val="center"/>
        <w:rPr>
          <w:rFonts w:ascii="Times New Roman" w:hAnsi="Times New Roman" w:eastAsia="Times New Roman" w:cs="Times New Roman"/>
          <w:sz w:val="28"/>
          <w:szCs w:val="28"/>
        </w:rPr>
      </w:pPr>
      <w:r>
        <w:drawing>
          <wp:inline distT="0" distB="0" distL="114300" distR="114300">
            <wp:extent cx="5476875" cy="5534025"/>
            <wp:effectExtent l="0" t="0" r="0" b="0"/>
            <wp:docPr id="145" name="image31.png"/>
            <wp:cNvGraphicFramePr/>
            <a:graphic xmlns:a="http://schemas.openxmlformats.org/drawingml/2006/main">
              <a:graphicData uri="http://schemas.openxmlformats.org/drawingml/2006/picture">
                <pic:pic xmlns:pic="http://schemas.openxmlformats.org/drawingml/2006/picture">
                  <pic:nvPicPr>
                    <pic:cNvPr id="145" name="image31.png"/>
                    <pic:cNvPicPr preferRelativeResize="0"/>
                  </pic:nvPicPr>
                  <pic:blipFill>
                    <a:blip r:embed="rId11"/>
                    <a:srcRect/>
                    <a:stretch>
                      <a:fillRect/>
                    </a:stretch>
                  </pic:blipFill>
                  <pic:spPr>
                    <a:xfrm>
                      <a:off x="0" y="0"/>
                      <a:ext cx="5476875" cy="5534025"/>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Details: </w:t>
      </w:r>
    </w:p>
    <w:p>
      <w:pPr>
        <w:numPr>
          <w:ilvl w:val="0"/>
          <w:numId w:val="3"/>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the handbook pagination (sorted by published date)</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rPr>
      </w:pPr>
      <w:bookmarkStart w:id="26" w:name="_heading=h.qsh70q" w:colFirst="0" w:colLast="0"/>
      <w:bookmarkEnd w:id="26"/>
      <w:r>
        <w:rPr>
          <w:rFonts w:ascii="Times New Roman" w:hAnsi="Times New Roman" w:eastAsia="Times New Roman" w:cs="Times New Roman"/>
          <w:sz w:val="28"/>
          <w:szCs w:val="28"/>
          <w:rtl w:val="0"/>
        </w:rPr>
        <w:t>1.3. Handbook Details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trigger: This function is triggered when the user clicks to a handbook</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description: Show detail information of handbook</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details screen</w:t>
      </w:r>
    </w:p>
    <w:p>
      <w:pP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429250" cy="5505450"/>
            <wp:effectExtent l="0" t="0" r="0" b="0"/>
            <wp:docPr id="148" name="image26.png"/>
            <wp:cNvGraphicFramePr/>
            <a:graphic xmlns:a="http://schemas.openxmlformats.org/drawingml/2006/main">
              <a:graphicData uri="http://schemas.openxmlformats.org/drawingml/2006/picture">
                <pic:pic xmlns:pic="http://schemas.openxmlformats.org/drawingml/2006/picture">
                  <pic:nvPicPr>
                    <pic:cNvPr id="148" name="image26.png"/>
                    <pic:cNvPicPr preferRelativeResize="0"/>
                  </pic:nvPicPr>
                  <pic:blipFill>
                    <a:blip r:embed="rId12"/>
                    <a:srcRect/>
                    <a:stretch>
                      <a:fillRect/>
                    </a:stretch>
                  </pic:blipFill>
                  <pic:spPr>
                    <a:xfrm>
                      <a:off x="0" y="0"/>
                      <a:ext cx="5429250" cy="550545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Details: </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Show handbook details (including title, author, published date, updated date, and handbook content)</w:t>
      </w:r>
    </w:p>
    <w:p>
      <w:pPr>
        <w:pStyle w:val="5"/>
        <w:rPr>
          <w:rFonts w:ascii="Times New Roman" w:hAnsi="Times New Roman" w:eastAsia="Times New Roman" w:cs="Times New Roman"/>
          <w:sz w:val="28"/>
          <w:szCs w:val="28"/>
        </w:rPr>
      </w:pPr>
      <w:bookmarkStart w:id="27" w:name="_heading=h.3as4poj" w:colFirst="0" w:colLast="0"/>
      <w:bookmarkEnd w:id="27"/>
      <w:r>
        <w:rPr>
          <w:rFonts w:ascii="Times New Roman" w:hAnsi="Times New Roman" w:eastAsia="Times New Roman" w:cs="Times New Roman"/>
          <w:sz w:val="28"/>
          <w:szCs w:val="28"/>
          <w:rtl w:val="0"/>
        </w:rPr>
        <w:t>1.4. Specialty List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Function trigger: This function is triggered when the user clicks to “Xem thêm” Popular Specialties list in home page</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description: Show information list of specialties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Specialty List screen</w:t>
      </w:r>
    </w:p>
    <w:p>
      <w:pPr>
        <w:ind w:firstLine="720"/>
        <w:jc w:val="center"/>
        <w:rPr>
          <w:rFonts w:ascii="Times New Roman" w:hAnsi="Times New Roman" w:eastAsia="Times New Roman" w:cs="Times New Roman"/>
          <w:sz w:val="28"/>
          <w:szCs w:val="28"/>
        </w:rPr>
      </w:pPr>
      <w:r>
        <w:drawing>
          <wp:inline distT="0" distB="0" distL="114300" distR="114300">
            <wp:extent cx="5448300" cy="5619750"/>
            <wp:effectExtent l="0" t="0" r="0" b="0"/>
            <wp:docPr id="147" name="image30.png"/>
            <wp:cNvGraphicFramePr/>
            <a:graphic xmlns:a="http://schemas.openxmlformats.org/drawingml/2006/main">
              <a:graphicData uri="http://schemas.openxmlformats.org/drawingml/2006/picture">
                <pic:pic xmlns:pic="http://schemas.openxmlformats.org/drawingml/2006/picture">
                  <pic:nvPicPr>
                    <pic:cNvPr id="147" name="image30.png"/>
                    <pic:cNvPicPr preferRelativeResize="0"/>
                  </pic:nvPicPr>
                  <pic:blipFill>
                    <a:blip r:embed="rId13"/>
                    <a:srcRect/>
                    <a:stretch>
                      <a:fillRect/>
                    </a:stretch>
                  </pic:blipFill>
                  <pic:spPr>
                    <a:xfrm>
                      <a:off x="0" y="0"/>
                      <a:ext cx="5448300" cy="561975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Details: </w:t>
      </w:r>
    </w:p>
    <w:p>
      <w:pPr>
        <w:numPr>
          <w:ilvl w:val="0"/>
          <w:numId w:val="3"/>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highlight w:val="white"/>
          <w:rtl w:val="0"/>
        </w:rPr>
        <w:t>List of specialty in the system.</w:t>
      </w:r>
    </w:p>
    <w:p>
      <w:pPr>
        <w:numPr>
          <w:ilvl w:val="0"/>
          <w:numId w:val="3"/>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highlight w:val="white"/>
          <w:rtl w:val="0"/>
        </w:rPr>
        <w:t>Shown information of each specialty: image, name.</w:t>
      </w:r>
    </w:p>
    <w:p>
      <w:pPr>
        <w:numPr>
          <w:ilvl w:val="0"/>
          <w:numId w:val="3"/>
        </w:numPr>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highlight w:val="white"/>
          <w:rtl w:val="0"/>
        </w:rPr>
        <w:t>User can choose to view Specialty Detail.</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rPr>
      </w:pPr>
      <w:bookmarkStart w:id="28" w:name="_heading=h.1pxezwc" w:colFirst="0" w:colLast="0"/>
      <w:bookmarkEnd w:id="28"/>
      <w:r>
        <w:rPr>
          <w:rFonts w:ascii="Times New Roman" w:hAnsi="Times New Roman" w:eastAsia="Times New Roman" w:cs="Times New Roman"/>
          <w:sz w:val="28"/>
          <w:szCs w:val="28"/>
          <w:rtl w:val="0"/>
        </w:rPr>
        <w:t>1.5. Specialty Details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trigger: This function is triggered when the user clicks to Specialty.</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description: </w:t>
      </w:r>
      <w:r>
        <w:rPr>
          <w:rFonts w:ascii="Times New Roman" w:hAnsi="Times New Roman" w:eastAsia="Times New Roman" w:cs="Times New Roman"/>
          <w:sz w:val="28"/>
          <w:szCs w:val="28"/>
          <w:highlight w:val="white"/>
          <w:rtl w:val="0"/>
        </w:rPr>
        <w:t>View specialty overview information</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Specialty Details screen.</w:t>
      </w:r>
    </w:p>
    <w:p>
      <w:pPr>
        <w:jc w:val="center"/>
        <w:rPr>
          <w:rFonts w:ascii="Times New Roman" w:hAnsi="Times New Roman" w:eastAsia="Times New Roman" w:cs="Times New Roman"/>
          <w:sz w:val="28"/>
          <w:szCs w:val="28"/>
        </w:rPr>
      </w:pPr>
      <w:r>
        <w:drawing>
          <wp:inline distT="0" distB="0" distL="114300" distR="114300">
            <wp:extent cx="5476875" cy="5553075"/>
            <wp:effectExtent l="0" t="0" r="0" b="0"/>
            <wp:docPr id="150" name="image34.png"/>
            <wp:cNvGraphicFramePr/>
            <a:graphic xmlns:a="http://schemas.openxmlformats.org/drawingml/2006/main">
              <a:graphicData uri="http://schemas.openxmlformats.org/drawingml/2006/picture">
                <pic:pic xmlns:pic="http://schemas.openxmlformats.org/drawingml/2006/picture">
                  <pic:nvPicPr>
                    <pic:cNvPr id="150" name="image34.png"/>
                    <pic:cNvPicPr preferRelativeResize="0"/>
                  </pic:nvPicPr>
                  <pic:blipFill>
                    <a:blip r:embed="rId14"/>
                    <a:srcRect/>
                    <a:stretch>
                      <a:fillRect/>
                    </a:stretch>
                  </pic:blipFill>
                  <pic:spPr>
                    <a:xfrm>
                      <a:off x="0" y="0"/>
                      <a:ext cx="5476875" cy="5553075"/>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Details: </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description about specialty.</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list doctors in the specialty filtered by working address of doctor.</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Information of each doctor includes: name, short description, working address and display schedule of doctor.</w:t>
      </w:r>
    </w:p>
    <w:p>
      <w:pPr>
        <w:pStyle w:val="5"/>
        <w:rPr>
          <w:rFonts w:ascii="Times New Roman" w:hAnsi="Times New Roman" w:eastAsia="Times New Roman" w:cs="Times New Roman"/>
          <w:sz w:val="28"/>
          <w:szCs w:val="28"/>
        </w:rPr>
      </w:pPr>
      <w:bookmarkStart w:id="29" w:name="_heading=h.49x2ik5" w:colFirst="0" w:colLast="0"/>
      <w:bookmarkEnd w:id="29"/>
      <w:r>
        <w:rPr>
          <w:rFonts w:ascii="Times New Roman" w:hAnsi="Times New Roman" w:eastAsia="Times New Roman" w:cs="Times New Roman"/>
          <w:sz w:val="28"/>
          <w:szCs w:val="28"/>
          <w:rtl w:val="0"/>
        </w:rPr>
        <w:t>1.6. Medical Facility List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br w:type="textWrapping"/>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Function trigger: This function is triggered when the user clicks to “Xem thêm” Popular Medical Facility list in home page.</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description: Show list of medical facilities.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Medical Facility list screen</w:t>
      </w:r>
    </w:p>
    <w:p>
      <w:pPr>
        <w:jc w:val="center"/>
        <w:rPr>
          <w:rFonts w:ascii="Times New Roman" w:hAnsi="Times New Roman" w:eastAsia="Times New Roman" w:cs="Times New Roman"/>
          <w:sz w:val="28"/>
          <w:szCs w:val="28"/>
        </w:rPr>
      </w:pPr>
      <w:r>
        <w:drawing>
          <wp:inline distT="0" distB="0" distL="114300" distR="114300">
            <wp:extent cx="5381625" cy="5591175"/>
            <wp:effectExtent l="0" t="0" r="0" b="0"/>
            <wp:docPr id="149" name="image25.png"/>
            <wp:cNvGraphicFramePr/>
            <a:graphic xmlns:a="http://schemas.openxmlformats.org/drawingml/2006/main">
              <a:graphicData uri="http://schemas.openxmlformats.org/drawingml/2006/picture">
                <pic:pic xmlns:pic="http://schemas.openxmlformats.org/drawingml/2006/picture">
                  <pic:nvPicPr>
                    <pic:cNvPr id="149" name="image25.png"/>
                    <pic:cNvPicPr preferRelativeResize="0"/>
                  </pic:nvPicPr>
                  <pic:blipFill>
                    <a:blip r:embed="rId15"/>
                    <a:srcRect/>
                    <a:stretch>
                      <a:fillRect/>
                    </a:stretch>
                  </pic:blipFill>
                  <pic:spPr>
                    <a:xfrm>
                      <a:off x="0" y="0"/>
                      <a:ext cx="5381625" cy="5591175"/>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Details: </w:t>
      </w:r>
    </w:p>
    <w:p>
      <w:pPr>
        <w:ind w:left="720" w:firstLine="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xml:space="preserve">List of medical facilities in the system: </w:t>
      </w:r>
    </w:p>
    <w:p>
      <w:pPr>
        <w:ind w:left="720" w:firstLine="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Shown information for each facility include: name, image</w:t>
      </w:r>
    </w:p>
    <w:p>
      <w:pPr>
        <w:ind w:left="720" w:firstLine="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User can search by name.</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rPr>
      </w:pPr>
      <w:bookmarkStart w:id="30" w:name="_heading=h.2p2csry" w:colFirst="0" w:colLast="0"/>
      <w:bookmarkEnd w:id="30"/>
      <w:r>
        <w:rPr>
          <w:rFonts w:ascii="Times New Roman" w:hAnsi="Times New Roman" w:eastAsia="Times New Roman" w:cs="Times New Roman"/>
          <w:sz w:val="28"/>
          <w:szCs w:val="28"/>
          <w:rtl w:val="0"/>
        </w:rPr>
        <w:t>1.7. Medical Facility Details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trigger: This function is triggered when the user clicks to a medical facility</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description: </w:t>
      </w:r>
      <w:r>
        <w:rPr>
          <w:rFonts w:ascii="Times New Roman" w:hAnsi="Times New Roman" w:eastAsia="Times New Roman" w:cs="Times New Roman"/>
          <w:sz w:val="28"/>
          <w:szCs w:val="28"/>
          <w:highlight w:val="white"/>
          <w:rtl w:val="0"/>
        </w:rPr>
        <w:t>View medical facility overview information</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Medical Facility Detail screen</w:t>
      </w:r>
    </w:p>
    <w:p>
      <w:pPr>
        <w:jc w:val="center"/>
        <w:rPr>
          <w:rFonts w:ascii="Times New Roman" w:hAnsi="Times New Roman" w:eastAsia="Times New Roman" w:cs="Times New Roman"/>
          <w:sz w:val="28"/>
          <w:szCs w:val="28"/>
        </w:rPr>
      </w:pPr>
      <w:r>
        <w:drawing>
          <wp:inline distT="0" distB="0" distL="114300" distR="114300">
            <wp:extent cx="5353050" cy="5495925"/>
            <wp:effectExtent l="0" t="0" r="0" b="0"/>
            <wp:docPr id="154" name="image37.png"/>
            <wp:cNvGraphicFramePr/>
            <a:graphic xmlns:a="http://schemas.openxmlformats.org/drawingml/2006/main">
              <a:graphicData uri="http://schemas.openxmlformats.org/drawingml/2006/picture">
                <pic:pic xmlns:pic="http://schemas.openxmlformats.org/drawingml/2006/picture">
                  <pic:nvPicPr>
                    <pic:cNvPr id="154" name="image37.png"/>
                    <pic:cNvPicPr preferRelativeResize="0"/>
                  </pic:nvPicPr>
                  <pic:blipFill>
                    <a:blip r:embed="rId16"/>
                    <a:srcRect/>
                    <a:stretch>
                      <a:fillRect/>
                    </a:stretch>
                  </pic:blipFill>
                  <pic:spPr>
                    <a:xfrm>
                      <a:off x="0" y="0"/>
                      <a:ext cx="5353050" cy="5495925"/>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Details: </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View the details of the medical facility contains: name, address.</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content include: “Giới thiệu”, “Thế mạnh chuyên môn”, “Trang thiết bị”, “Vị trí”, “Quy trình khám”, “Lưu ý”.</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list specialty of medical facility have.</w:t>
      </w:r>
    </w:p>
    <w:p>
      <w:pPr>
        <w:rPr>
          <w:rFonts w:ascii="Times New Roman" w:hAnsi="Times New Roman" w:eastAsia="Times New Roman" w:cs="Times New Roman"/>
          <w:sz w:val="28"/>
          <w:szCs w:val="28"/>
          <w:highlight w:val="white"/>
        </w:rPr>
      </w:pPr>
    </w:p>
    <w:p>
      <w:pPr>
        <w:pStyle w:val="5"/>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1.8. Doctor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trigger: This function is triggered when the user clicks to “Xem thêm” of Popular Doctor list in homepage.</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description: </w:t>
      </w:r>
      <w:r>
        <w:rPr>
          <w:rFonts w:ascii="Times New Roman" w:hAnsi="Times New Roman" w:eastAsia="Times New Roman" w:cs="Times New Roman"/>
          <w:sz w:val="28"/>
          <w:szCs w:val="28"/>
          <w:highlight w:val="white"/>
          <w:rtl w:val="0"/>
        </w:rPr>
        <w:t>View list paginated of doctors.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Doctor List screen</w:t>
      </w:r>
    </w:p>
    <w:p>
      <w:pPr>
        <w:jc w:val="center"/>
        <w:rPr>
          <w:rFonts w:ascii="Times New Roman" w:hAnsi="Times New Roman" w:eastAsia="Times New Roman" w:cs="Times New Roman"/>
          <w:sz w:val="28"/>
          <w:szCs w:val="28"/>
        </w:rPr>
      </w:pPr>
      <w:r>
        <w:drawing>
          <wp:inline distT="0" distB="0" distL="114300" distR="114300">
            <wp:extent cx="5457825" cy="5495925"/>
            <wp:effectExtent l="0" t="0" r="0" b="0"/>
            <wp:docPr id="152" name="image36.png"/>
            <wp:cNvGraphicFramePr/>
            <a:graphic xmlns:a="http://schemas.openxmlformats.org/drawingml/2006/main">
              <a:graphicData uri="http://schemas.openxmlformats.org/drawingml/2006/picture">
                <pic:pic xmlns:pic="http://schemas.openxmlformats.org/drawingml/2006/picture">
                  <pic:nvPicPr>
                    <pic:cNvPr id="152" name="image36.png"/>
                    <pic:cNvPicPr preferRelativeResize="0"/>
                  </pic:nvPicPr>
                  <pic:blipFill>
                    <a:blip r:embed="rId17"/>
                    <a:srcRect/>
                    <a:stretch>
                      <a:fillRect/>
                    </a:stretch>
                  </pic:blipFill>
                  <pic:spPr>
                    <a:xfrm>
                      <a:off x="0" y="0"/>
                      <a:ext cx="5457825" cy="5495925"/>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Details: </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list doctors, each doctor display name, image.</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User can search by name and filtered by working address of doctor.</w:t>
      </w:r>
    </w:p>
    <w:p>
      <w:pPr>
        <w:rPr>
          <w:rFonts w:ascii="Times New Roman" w:hAnsi="Times New Roman" w:eastAsia="Times New Roman" w:cs="Times New Roman"/>
          <w:sz w:val="28"/>
          <w:szCs w:val="28"/>
          <w:highlight w:val="white"/>
        </w:rPr>
      </w:pPr>
    </w:p>
    <w:p>
      <w:pPr>
        <w:pStyle w:val="5"/>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 Doctor Detail</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trigger: This function is triggered when the user clicks to a doctor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description: </w:t>
      </w:r>
      <w:r>
        <w:rPr>
          <w:rFonts w:ascii="Times New Roman" w:hAnsi="Times New Roman" w:eastAsia="Times New Roman" w:cs="Times New Roman"/>
          <w:sz w:val="28"/>
          <w:szCs w:val="28"/>
          <w:highlight w:val="white"/>
          <w:rtl w:val="0"/>
        </w:rPr>
        <w:t>View detail information of doctors.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Doctor Detail screen</w:t>
      </w:r>
    </w:p>
    <w:p>
      <w:pPr>
        <w:jc w:val="center"/>
        <w:rPr>
          <w:rFonts w:ascii="Times New Roman" w:hAnsi="Times New Roman" w:eastAsia="Times New Roman" w:cs="Times New Roman"/>
          <w:sz w:val="28"/>
          <w:szCs w:val="28"/>
        </w:rPr>
      </w:pPr>
      <w:r>
        <w:drawing>
          <wp:inline distT="0" distB="0" distL="114300" distR="114300">
            <wp:extent cx="4267200" cy="5476875"/>
            <wp:effectExtent l="0" t="0" r="0" b="0"/>
            <wp:docPr id="153" name="image32.png"/>
            <wp:cNvGraphicFramePr/>
            <a:graphic xmlns:a="http://schemas.openxmlformats.org/drawingml/2006/main">
              <a:graphicData uri="http://schemas.openxmlformats.org/drawingml/2006/picture">
                <pic:pic xmlns:pic="http://schemas.openxmlformats.org/drawingml/2006/picture">
                  <pic:nvPicPr>
                    <pic:cNvPr id="153" name="image32.png"/>
                    <pic:cNvPicPr preferRelativeResize="0"/>
                  </pic:nvPicPr>
                  <pic:blipFill>
                    <a:blip r:embed="rId18"/>
                    <a:srcRect/>
                    <a:stretch>
                      <a:fillRect/>
                    </a:stretch>
                  </pic:blipFill>
                  <pic:spPr>
                    <a:xfrm>
                      <a:off x="0" y="0"/>
                      <a:ext cx="4267200" cy="5476875"/>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Function Details: </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Show detail information of doctor includes:</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avatar, name, short description</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schedule of doctor filtered by nearly future date, address, price and type insurance</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detail description about doctor.</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feedback(s) of patient(s)  about doctor.</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User can view schedule and book an appointment by click a time in schedule of doctor</w:t>
      </w:r>
    </w:p>
    <w:p>
      <w:pPr>
        <w:rPr>
          <w:rFonts w:ascii="Times New Roman" w:hAnsi="Times New Roman" w:eastAsia="Times New Roman" w:cs="Times New Roman"/>
          <w:sz w:val="28"/>
          <w:szCs w:val="28"/>
          <w:highlight w:val="white"/>
        </w:rPr>
      </w:pPr>
    </w:p>
    <w:p>
      <w:pPr>
        <w:pStyle w:val="3"/>
        <w:rPr>
          <w:rFonts w:ascii="Times New Roman" w:hAnsi="Times New Roman" w:eastAsia="Times New Roman" w:cs="Times New Roman"/>
          <w:sz w:val="28"/>
          <w:szCs w:val="28"/>
        </w:rPr>
      </w:pPr>
      <w:bookmarkStart w:id="31" w:name="_heading=h.147n2zr" w:colFirst="0" w:colLast="0"/>
      <w:bookmarkEnd w:id="31"/>
      <w:r>
        <w:rPr>
          <w:rFonts w:ascii="Times New Roman" w:hAnsi="Times New Roman" w:eastAsia="Times New Roman" w:cs="Times New Roman"/>
          <w:sz w:val="28"/>
          <w:szCs w:val="28"/>
          <w:rtl w:val="0"/>
        </w:rPr>
        <w:t>2. Common Feature</w:t>
      </w:r>
    </w:p>
    <w:p>
      <w:pPr>
        <w:pStyle w:val="5"/>
        <w:rPr>
          <w:rFonts w:ascii="Times New Roman" w:hAnsi="Times New Roman" w:eastAsia="Times New Roman" w:cs="Times New Roman"/>
          <w:sz w:val="28"/>
          <w:szCs w:val="28"/>
        </w:rPr>
      </w:pPr>
      <w:bookmarkStart w:id="32" w:name="_heading=h.3o7alnk" w:colFirst="0" w:colLast="0"/>
      <w:bookmarkEnd w:id="32"/>
      <w:r>
        <w:rPr>
          <w:rFonts w:ascii="Times New Roman" w:hAnsi="Times New Roman" w:eastAsia="Times New Roman" w:cs="Times New Roman"/>
          <w:sz w:val="28"/>
          <w:szCs w:val="28"/>
          <w:rtl w:val="0"/>
        </w:rPr>
        <w:t>2.1. User Login</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trigger: This function is triggered when the user clicks Sign in from Homepage</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description: User sign in into the system.</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Sign in screen</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Pr>
        <w:drawing>
          <wp:inline distT="114300" distB="114300" distL="114300" distR="114300">
            <wp:extent cx="3763010" cy="4095750"/>
            <wp:effectExtent l="0" t="0" r="0" b="0"/>
            <wp:docPr id="155" name="image38.png"/>
            <wp:cNvGraphicFramePr/>
            <a:graphic xmlns:a="http://schemas.openxmlformats.org/drawingml/2006/main">
              <a:graphicData uri="http://schemas.openxmlformats.org/drawingml/2006/picture">
                <pic:pic xmlns:pic="http://schemas.openxmlformats.org/drawingml/2006/picture">
                  <pic:nvPicPr>
                    <pic:cNvPr id="155" name="image38.png"/>
                    <pic:cNvPicPr preferRelativeResize="0"/>
                  </pic:nvPicPr>
                  <pic:blipFill>
                    <a:blip r:embed="rId19"/>
                    <a:srcRect l="-5321" r="-5321" b="-1104"/>
                    <a:stretch>
                      <a:fillRect/>
                    </a:stretch>
                  </pic:blipFill>
                  <pic:spPr>
                    <a:xfrm>
                      <a:off x="0" y="0"/>
                      <a:ext cx="3763499" cy="409575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Function Details: When the user is in the state not logged in, at the home page there will be a Sign in button and after signing in into the system, the Sign in button will become Sign out.</w:t>
      </w:r>
    </w:p>
    <w:p>
      <w:pPr>
        <w:pStyle w:val="5"/>
        <w:rPr>
          <w:rFonts w:ascii="Times New Roman" w:hAnsi="Times New Roman" w:eastAsia="Times New Roman" w:cs="Times New Roman"/>
          <w:sz w:val="28"/>
          <w:szCs w:val="28"/>
        </w:rPr>
      </w:pPr>
      <w:bookmarkStart w:id="33" w:name="_heading=h.23ckvvd" w:colFirst="0" w:colLast="0"/>
      <w:bookmarkEnd w:id="33"/>
      <w:r>
        <w:rPr>
          <w:rFonts w:ascii="Times New Roman" w:hAnsi="Times New Roman" w:eastAsia="Times New Roman" w:cs="Times New Roman"/>
          <w:sz w:val="28"/>
          <w:szCs w:val="28"/>
          <w:rtl w:val="0"/>
        </w:rPr>
        <w:t>2.2. User Register</w:t>
      </w:r>
    </w:p>
    <w:p>
      <w:pPr>
        <w:spacing w:after="0"/>
        <w:ind w:left="10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trigger: This function is triggered when the guest goes to login and choose to register or click register button in homepage</w:t>
      </w:r>
    </w:p>
    <w:p>
      <w:pPr>
        <w:spacing w:after="0"/>
        <w:ind w:left="10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Function description: The guest can create an account.</w:t>
      </w:r>
    </w:p>
    <w:p>
      <w:pPr>
        <w:spacing w:after="0"/>
        <w:ind w:left="10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Screen layout: mock-up prototype of the screen, sample below is for the Register.</w:t>
      </w:r>
    </w:p>
    <w:p>
      <w:pPr>
        <w:spacing w:after="0"/>
        <w:ind w:left="108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Pr>
        <w:drawing>
          <wp:inline distT="114300" distB="114300" distL="114300" distR="114300">
            <wp:extent cx="4010025" cy="6024880"/>
            <wp:effectExtent l="0" t="0" r="0" b="0"/>
            <wp:docPr id="156" name="image40.png"/>
            <wp:cNvGraphicFramePr/>
            <a:graphic xmlns:a="http://schemas.openxmlformats.org/drawingml/2006/main">
              <a:graphicData uri="http://schemas.openxmlformats.org/drawingml/2006/picture">
                <pic:pic xmlns:pic="http://schemas.openxmlformats.org/drawingml/2006/picture">
                  <pic:nvPicPr>
                    <pic:cNvPr id="156" name="image40.png"/>
                    <pic:cNvPicPr preferRelativeResize="0"/>
                  </pic:nvPicPr>
                  <pic:blipFill>
                    <a:blip r:embed="rId20"/>
                    <a:srcRect t="-1457" b="-1312"/>
                    <a:stretch>
                      <a:fillRect/>
                    </a:stretch>
                  </pic:blipFill>
                  <pic:spPr>
                    <a:xfrm>
                      <a:off x="0" y="0"/>
                      <a:ext cx="4010025" cy="6024880"/>
                    </a:xfrm>
                    <a:prstGeom prst="rect">
                      <a:avLst/>
                    </a:prstGeom>
                  </pic:spPr>
                </pic:pic>
              </a:graphicData>
            </a:graphic>
          </wp:inline>
        </w:drawing>
      </w:r>
    </w:p>
    <w:p>
      <w:pPr>
        <w:ind w:left="7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Function Details: After going to the login, the guest can create an account.</w:t>
      </w:r>
    </w:p>
    <w:p>
      <w:pPr>
        <w:pStyle w:val="5"/>
        <w:rPr>
          <w:rFonts w:ascii="Times New Roman" w:hAnsi="Times New Roman" w:eastAsia="Times New Roman" w:cs="Times New Roman"/>
          <w:sz w:val="28"/>
          <w:szCs w:val="28"/>
        </w:rPr>
      </w:pPr>
      <w:bookmarkStart w:id="34" w:name="_heading=h.ihv636" w:colFirst="0" w:colLast="0"/>
      <w:bookmarkEnd w:id="34"/>
      <w:r>
        <w:rPr>
          <w:rFonts w:ascii="Times New Roman" w:hAnsi="Times New Roman" w:eastAsia="Times New Roman" w:cs="Times New Roman"/>
          <w:sz w:val="28"/>
          <w:szCs w:val="28"/>
          <w:rtl w:val="0"/>
        </w:rPr>
        <w:t>2.3. Change Password</w:t>
      </w:r>
    </w:p>
    <w:p>
      <w:pPr>
        <w:numPr>
          <w:ilvl w:val="0"/>
          <w:numId w:val="4"/>
        </w:numPr>
        <w:spacing w:after="0"/>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Function trigger: This function is triggered when the user clicks “Tài khoản của tôi” from avatar in Homepage</w:t>
      </w:r>
    </w:p>
    <w:p>
      <w:pPr>
        <w:numPr>
          <w:ilvl w:val="0"/>
          <w:numId w:val="4"/>
        </w:numPr>
        <w:spacing w:after="0"/>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Function description: Show profile </w:t>
      </w:r>
    </w:p>
    <w:p>
      <w:pPr>
        <w:numPr>
          <w:ilvl w:val="0"/>
          <w:numId w:val="4"/>
        </w:numPr>
        <w:spacing w:after="0"/>
        <w:ind w:left="144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Screen layout: simulated prototype of screen, below sample is for Change Password screen</w:t>
      </w:r>
    </w:p>
    <w:p>
      <w:pPr>
        <w:spacing w:after="0"/>
        <w:ind w:left="1440" w:firstLine="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3667125" cy="4400550"/>
            <wp:effectExtent l="0" t="0" r="0" b="0"/>
            <wp:docPr id="157" name="image39.png"/>
            <wp:cNvGraphicFramePr/>
            <a:graphic xmlns:a="http://schemas.openxmlformats.org/drawingml/2006/main">
              <a:graphicData uri="http://schemas.openxmlformats.org/drawingml/2006/picture">
                <pic:pic xmlns:pic="http://schemas.openxmlformats.org/drawingml/2006/picture">
                  <pic:nvPicPr>
                    <pic:cNvPr id="157" name="image39.png"/>
                    <pic:cNvPicPr preferRelativeResize="0"/>
                  </pic:nvPicPr>
                  <pic:blipFill>
                    <a:blip r:embed="rId21"/>
                    <a:srcRect/>
                    <a:stretch>
                      <a:fillRect/>
                    </a:stretch>
                  </pic:blipFill>
                  <pic:spPr>
                    <a:xfrm>
                      <a:off x="0" y="0"/>
                      <a:ext cx="3667125" cy="440055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Function Details: Allows the user to change his/her password by inputting his current password as well as new password (twice)</w:t>
      </w:r>
    </w:p>
    <w:p>
      <w:pPr>
        <w:pStyle w:val="5"/>
        <w:rPr>
          <w:rFonts w:ascii="Times New Roman" w:hAnsi="Times New Roman" w:eastAsia="Times New Roman" w:cs="Times New Roman"/>
          <w:sz w:val="28"/>
          <w:szCs w:val="28"/>
        </w:rPr>
      </w:pPr>
      <w:bookmarkStart w:id="35" w:name="_heading=h.32hioqz" w:colFirst="0" w:colLast="0"/>
      <w:bookmarkEnd w:id="35"/>
      <w:r>
        <w:rPr>
          <w:rFonts w:ascii="Times New Roman" w:hAnsi="Times New Roman" w:eastAsia="Times New Roman" w:cs="Times New Roman"/>
          <w:sz w:val="28"/>
          <w:szCs w:val="28"/>
          <w:rtl w:val="0"/>
        </w:rPr>
        <w:t>2.4. Reset Password</w:t>
      </w:r>
    </w:p>
    <w:p>
      <w:pPr>
        <w:numPr>
          <w:ilvl w:val="0"/>
          <w:numId w:val="5"/>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Function trigger: This function is triggered when the user clicks “Quên mật khẩu” from Login screen</w:t>
      </w:r>
    </w:p>
    <w:p>
      <w:pPr>
        <w:numPr>
          <w:ilvl w:val="0"/>
          <w:numId w:val="5"/>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Function description: The user can Forgot Password to an account.</w:t>
      </w:r>
    </w:p>
    <w:p>
      <w:pPr>
        <w:numPr>
          <w:ilvl w:val="0"/>
          <w:numId w:val="5"/>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Screen layout: simulated prototype of screen, below sample is for Reset Password screen</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3762375" cy="4333875"/>
            <wp:effectExtent l="0" t="0" r="0" b="0"/>
            <wp:docPr id="158" name="image45.png"/>
            <wp:cNvGraphicFramePr/>
            <a:graphic xmlns:a="http://schemas.openxmlformats.org/drawingml/2006/main">
              <a:graphicData uri="http://schemas.openxmlformats.org/drawingml/2006/picture">
                <pic:pic xmlns:pic="http://schemas.openxmlformats.org/drawingml/2006/picture">
                  <pic:nvPicPr>
                    <pic:cNvPr id="158" name="image45.png"/>
                    <pic:cNvPicPr preferRelativeResize="0"/>
                  </pic:nvPicPr>
                  <pic:blipFill>
                    <a:blip r:embed="rId22"/>
                    <a:srcRect/>
                    <a:stretch>
                      <a:fillRect/>
                    </a:stretch>
                  </pic:blipFill>
                  <pic:spPr>
                    <a:xfrm>
                      <a:off x="0" y="0"/>
                      <a:ext cx="3762375" cy="4333875"/>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:The user can input his/her email to receive the reset password link.</w:t>
      </w:r>
    </w:p>
    <w:p>
      <w:pPr>
        <w:pStyle w:val="5"/>
        <w:rPr>
          <w:rFonts w:ascii="Times New Roman" w:hAnsi="Times New Roman" w:eastAsia="Times New Roman" w:cs="Times New Roman"/>
          <w:sz w:val="28"/>
          <w:szCs w:val="28"/>
        </w:rPr>
      </w:pPr>
      <w:bookmarkStart w:id="36" w:name="_heading=h.1hmsyys" w:colFirst="0" w:colLast="0"/>
      <w:bookmarkEnd w:id="36"/>
      <w:r>
        <w:rPr>
          <w:rFonts w:ascii="Times New Roman" w:hAnsi="Times New Roman" w:eastAsia="Times New Roman" w:cs="Times New Roman"/>
          <w:sz w:val="28"/>
          <w:szCs w:val="28"/>
          <w:rtl w:val="0"/>
        </w:rPr>
        <w:t>2.5. User Profile</w:t>
      </w:r>
    </w:p>
    <w:p>
      <w:pPr>
        <w:numPr>
          <w:ilvl w:val="0"/>
          <w:numId w:val="5"/>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Function trigger: This function is triggered when the user clicks “Tài khoản của tôi” from Home</w:t>
      </w:r>
    </w:p>
    <w:p>
      <w:pPr>
        <w:numPr>
          <w:ilvl w:val="0"/>
          <w:numId w:val="5"/>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Function description: The user can edit his/her profile information, including the registered user information and the avatar image.</w:t>
      </w:r>
    </w:p>
    <w:p>
      <w:pPr>
        <w:numPr>
          <w:ilvl w:val="0"/>
          <w:numId w:val="5"/>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Screen layout: simulated prototype of screen, below sample is for User profile screen</w:t>
      </w:r>
    </w:p>
    <w:p>
      <w:pPr>
        <w:spacing w:after="0"/>
        <w:ind w:left="720" w:firstLine="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60720" cy="3898900"/>
            <wp:effectExtent l="0" t="0" r="0" b="0"/>
            <wp:docPr id="159" name="image44.png"/>
            <wp:cNvGraphicFramePr/>
            <a:graphic xmlns:a="http://schemas.openxmlformats.org/drawingml/2006/main">
              <a:graphicData uri="http://schemas.openxmlformats.org/drawingml/2006/picture">
                <pic:pic xmlns:pic="http://schemas.openxmlformats.org/drawingml/2006/picture">
                  <pic:nvPicPr>
                    <pic:cNvPr id="159" name="image44.png"/>
                    <pic:cNvPicPr preferRelativeResize="0"/>
                  </pic:nvPicPr>
                  <pic:blipFill>
                    <a:blip r:embed="rId23"/>
                    <a:srcRect/>
                    <a:stretch>
                      <a:fillRect/>
                    </a:stretch>
                  </pic:blipFill>
                  <pic:spPr>
                    <a:xfrm>
                      <a:off x="0" y="0"/>
                      <a:ext cx="5760840" cy="389890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:The user can edit his/her profile information.</w:t>
      </w:r>
    </w:p>
    <w:p>
      <w:pPr>
        <w:rPr>
          <w:rFonts w:ascii="Times New Roman" w:hAnsi="Times New Roman" w:eastAsia="Times New Roman" w:cs="Times New Roman"/>
          <w:sz w:val="28"/>
          <w:szCs w:val="28"/>
        </w:rPr>
      </w:pPr>
    </w:p>
    <w:p>
      <w:pPr>
        <w:rPr>
          <w:rFonts w:ascii="Times New Roman" w:hAnsi="Times New Roman" w:eastAsia="Times New Roman" w:cs="Times New Roman"/>
          <w:b/>
          <w:sz w:val="28"/>
          <w:szCs w:val="28"/>
        </w:rPr>
      </w:pPr>
    </w:p>
    <w:p>
      <w:pPr>
        <w:pStyle w:val="3"/>
        <w:rPr>
          <w:rFonts w:ascii="Times New Roman" w:hAnsi="Times New Roman" w:eastAsia="Times New Roman" w:cs="Times New Roman"/>
          <w:sz w:val="28"/>
          <w:szCs w:val="28"/>
        </w:rPr>
      </w:pPr>
      <w:bookmarkStart w:id="37" w:name="_heading=h.41mghml" w:colFirst="0" w:colLast="0"/>
      <w:bookmarkEnd w:id="37"/>
      <w:r>
        <w:rPr>
          <w:rFonts w:ascii="Times New Roman" w:hAnsi="Times New Roman" w:eastAsia="Times New Roman" w:cs="Times New Roman"/>
          <w:sz w:val="28"/>
          <w:szCs w:val="28"/>
          <w:rtl w:val="0"/>
        </w:rPr>
        <w:t>3. Admin Feature</w:t>
      </w:r>
    </w:p>
    <w:p>
      <w:pPr>
        <w:pStyle w:val="5"/>
        <w:rPr>
          <w:rFonts w:ascii="Times New Roman" w:hAnsi="Times New Roman" w:eastAsia="Times New Roman" w:cs="Times New Roman"/>
          <w:sz w:val="28"/>
          <w:szCs w:val="28"/>
        </w:rPr>
      </w:pPr>
      <w:bookmarkStart w:id="38" w:name="_heading=h.2grqrue" w:colFirst="0" w:colLast="0"/>
      <w:bookmarkEnd w:id="38"/>
      <w:r>
        <w:rPr>
          <w:rFonts w:ascii="Times New Roman" w:hAnsi="Times New Roman" w:eastAsia="Times New Roman" w:cs="Times New Roman"/>
          <w:sz w:val="28"/>
          <w:szCs w:val="28"/>
          <w:rtl w:val="0"/>
        </w:rPr>
        <w:t>3.1. Dashboard</w:t>
      </w:r>
    </w:p>
    <w:p>
      <w:pPr>
        <w:spacing w:after="0"/>
        <w:ind w:left="36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xml:space="preserve">: When a user logs in as admin, the admin chooses “Bảng điều khiển” </w:t>
      </w:r>
    </w:p>
    <w:p>
      <w:pPr>
        <w:numPr>
          <w:ilvl w:val="0"/>
          <w:numId w:val="6"/>
        </w:numPr>
        <w:spacing w:after="0"/>
        <w:ind w:left="720" w:hanging="360"/>
        <w:rPr>
          <w:sz w:val="28"/>
          <w:szCs w:val="28"/>
        </w:rPr>
      </w:pP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dashboard</w:t>
      </w:r>
    </w:p>
    <w:p>
      <w:pPr>
        <w:numPr>
          <w:ilvl w:val="0"/>
          <w:numId w:val="6"/>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dashboard screen</w:t>
      </w:r>
    </w:p>
    <w:p>
      <w:pPr>
        <w:spacing w:after="0"/>
        <w:ind w:left="1080" w:hanging="360"/>
        <w:rPr>
          <w:rFonts w:ascii="Times New Roman" w:hAnsi="Times New Roman" w:eastAsia="Times New Roman" w:cs="Times New Roman"/>
          <w:sz w:val="28"/>
          <w:szCs w:val="28"/>
        </w:rPr>
      </w:pPr>
    </w:p>
    <w:p>
      <w:pPr>
        <w:spacing w:after="0"/>
        <w:ind w:left="1080" w:hanging="360"/>
        <w:rPr>
          <w:rFonts w:ascii="Times New Roman" w:hAnsi="Times New Roman" w:eastAsia="Times New Roman" w:cs="Times New Roman"/>
          <w:sz w:val="28"/>
          <w:szCs w:val="28"/>
        </w:rPr>
      </w:pPr>
    </w:p>
    <w:p>
      <w:pPr>
        <w:spacing w:after="0"/>
        <w:ind w:left="1080" w:hanging="360"/>
      </w:pPr>
    </w:p>
    <w:p>
      <w:pPr>
        <w:spacing w:after="0"/>
        <w:ind w:left="1080" w:hanging="360"/>
      </w:pPr>
      <w:r>
        <w:drawing>
          <wp:inline distT="0" distB="0" distL="114300" distR="114300">
            <wp:extent cx="5758180" cy="4499610"/>
            <wp:effectExtent l="0" t="0" r="0" b="0"/>
            <wp:docPr id="160" name="image46.png"/>
            <wp:cNvGraphicFramePr/>
            <a:graphic xmlns:a="http://schemas.openxmlformats.org/drawingml/2006/main">
              <a:graphicData uri="http://schemas.openxmlformats.org/drawingml/2006/picture">
                <pic:pic xmlns:pic="http://schemas.openxmlformats.org/drawingml/2006/picture">
                  <pic:nvPicPr>
                    <pic:cNvPr id="160" name="image46.png"/>
                    <pic:cNvPicPr preferRelativeResize="0"/>
                  </pic:nvPicPr>
                  <pic:blipFill>
                    <a:blip r:embed="rId24"/>
                    <a:srcRect/>
                    <a:stretch>
                      <a:fillRect/>
                    </a:stretch>
                  </pic:blipFill>
                  <pic:spPr>
                    <a:xfrm>
                      <a:off x="0" y="0"/>
                      <a:ext cx="5758180" cy="4499610"/>
                    </a:xfrm>
                    <a:prstGeom prst="rect">
                      <a:avLst/>
                    </a:prstGeom>
                  </pic:spPr>
                </pic:pic>
              </a:graphicData>
            </a:graphic>
          </wp:inline>
        </w:drawing>
      </w:r>
    </w:p>
    <w:p>
      <w:pPr>
        <w:spacing w:after="0"/>
        <w:ind w:left="1080" w:hanging="360"/>
        <w:rPr>
          <w:rFonts w:ascii="Times New Roman" w:hAnsi="Times New Roman" w:eastAsia="Times New Roman" w:cs="Times New Roman"/>
          <w:sz w:val="28"/>
          <w:szCs w:val="28"/>
        </w:rPr>
      </w:pPr>
    </w:p>
    <w:p>
      <w:pPr>
        <w:numPr>
          <w:ilvl w:val="0"/>
          <w:numId w:val="7"/>
        </w:numPr>
        <w:ind w:left="720" w:hanging="360"/>
        <w:rPr>
          <w:b/>
          <w:sz w:val="28"/>
          <w:szCs w:val="28"/>
        </w:rPr>
      </w:pPr>
      <w:bookmarkStart w:id="39" w:name="_heading=h.vx1227" w:colFirst="0" w:colLast="0"/>
      <w:bookmarkEnd w:id="39"/>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ind w:left="720" w:firstLine="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highlight w:val="white"/>
          <w:rtl w:val="0"/>
        </w:rPr>
        <w:t>- Graphs &amp; Statistics of Doctors, Patients, Appointments, and Revenue</w:t>
      </w:r>
    </w:p>
    <w:p>
      <w:pPr>
        <w:ind w:left="720" w:firstLine="0"/>
        <w:rPr>
          <w:rFonts w:ascii="Times New Roman" w:hAnsi="Times New Roman" w:eastAsia="Times New Roman" w:cs="Times New Roman"/>
          <w:sz w:val="28"/>
          <w:szCs w:val="28"/>
        </w:rPr>
      </w:pPr>
      <w:r>
        <w:rPr>
          <w:rFonts w:ascii="Times New Roman" w:hAnsi="Times New Roman" w:eastAsia="Times New Roman" w:cs="Times New Roman"/>
          <w:sz w:val="28"/>
          <w:szCs w:val="28"/>
          <w:highlight w:val="white"/>
          <w:rtl w:val="0"/>
        </w:rPr>
        <w:t xml:space="preserve"> - List of today related appointments (Patient name, doctor name, date/time, Status</w:t>
      </w:r>
    </w:p>
    <w:p>
      <w:pPr>
        <w:pStyle w:val="5"/>
        <w:rPr>
          <w:rFonts w:ascii="Times New Roman" w:hAnsi="Times New Roman" w:eastAsia="Times New Roman" w:cs="Times New Roman"/>
          <w:sz w:val="28"/>
          <w:szCs w:val="28"/>
        </w:rPr>
      </w:pPr>
      <w:bookmarkStart w:id="40" w:name="_heading=h.3fwokq0" w:colFirst="0" w:colLast="0"/>
      <w:bookmarkEnd w:id="40"/>
      <w:r>
        <w:rPr>
          <w:rFonts w:ascii="Times New Roman" w:hAnsi="Times New Roman" w:eastAsia="Times New Roman" w:cs="Times New Roman"/>
          <w:sz w:val="28"/>
          <w:szCs w:val="28"/>
          <w:rtl w:val="0"/>
        </w:rPr>
        <w:t xml:space="preserve">3.2. </w:t>
      </w:r>
      <w:r>
        <w:rPr>
          <w:rFonts w:ascii="Times New Roman" w:hAnsi="Times New Roman" w:eastAsia="Times New Roman" w:cs="Times New Roman"/>
          <w:sz w:val="28"/>
          <w:szCs w:val="28"/>
          <w:highlight w:val="white"/>
          <w:rtl w:val="0"/>
        </w:rPr>
        <w:t>Account List</w:t>
      </w:r>
    </w:p>
    <w:p>
      <w:pPr>
        <w:numPr>
          <w:ilvl w:val="0"/>
          <w:numId w:val="6"/>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xml:space="preserve">: When a user logs in as admin, the admin chooses “Quản lý tài khoản” feature </w:t>
      </w:r>
    </w:p>
    <w:p>
      <w:pPr>
        <w:numPr>
          <w:ilvl w:val="0"/>
          <w:numId w:val="6"/>
        </w:numPr>
        <w:spacing w:after="0"/>
        <w:ind w:left="720" w:hanging="360"/>
        <w:rPr>
          <w:sz w:val="28"/>
          <w:szCs w:val="28"/>
        </w:rPr>
      </w:pP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Account list feature displays a list of all accounts created on the system including Admin, Patient, Doctor.</w:t>
      </w:r>
    </w:p>
    <w:p>
      <w:pPr>
        <w:numPr>
          <w:ilvl w:val="0"/>
          <w:numId w:val="6"/>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admin setting screen</w:t>
      </w:r>
    </w:p>
    <w:p>
      <w:pPr>
        <w:spacing w:after="0"/>
        <w:ind w:left="720" w:firstLine="0"/>
        <w:rPr>
          <w:rFonts w:ascii="Times New Roman" w:hAnsi="Times New Roman" w:eastAsia="Times New Roman" w:cs="Times New Roman"/>
          <w:sz w:val="28"/>
          <w:szCs w:val="28"/>
        </w:rPr>
      </w:pPr>
    </w:p>
    <w:p>
      <w:pPr>
        <w:jc w:val="both"/>
        <w:rPr>
          <w:rFonts w:ascii="Times New Roman" w:hAnsi="Times New Roman" w:eastAsia="Times New Roman" w:cs="Times New Roman"/>
          <w:b/>
          <w:sz w:val="28"/>
          <w:szCs w:val="28"/>
        </w:rPr>
      </w:pPr>
      <w:r>
        <w:drawing>
          <wp:inline distT="0" distB="0" distL="114300" distR="114300">
            <wp:extent cx="5756910" cy="3256280"/>
            <wp:effectExtent l="0" t="0" r="0" b="0"/>
            <wp:docPr id="161" name="image41.png"/>
            <wp:cNvGraphicFramePr/>
            <a:graphic xmlns:a="http://schemas.openxmlformats.org/drawingml/2006/main">
              <a:graphicData uri="http://schemas.openxmlformats.org/drawingml/2006/picture">
                <pic:pic xmlns:pic="http://schemas.openxmlformats.org/drawingml/2006/picture">
                  <pic:nvPicPr>
                    <pic:cNvPr id="161" name="image41.png"/>
                    <pic:cNvPicPr preferRelativeResize="0"/>
                  </pic:nvPicPr>
                  <pic:blipFill>
                    <a:blip r:embed="rId25"/>
                    <a:srcRect/>
                    <a:stretch>
                      <a:fillRect/>
                    </a:stretch>
                  </pic:blipFill>
                  <pic:spPr>
                    <a:xfrm>
                      <a:off x="0" y="0"/>
                      <a:ext cx="5756910" cy="3256280"/>
                    </a:xfrm>
                    <a:prstGeom prst="rect">
                      <a:avLst/>
                    </a:prstGeom>
                  </pic:spPr>
                </pic:pic>
              </a:graphicData>
            </a:graphic>
          </wp:inline>
        </w:drawing>
      </w:r>
    </w:p>
    <w:p>
      <w:pPr>
        <w:jc w:val="center"/>
        <w:rPr>
          <w:rFonts w:ascii="Times New Roman" w:hAnsi="Times New Roman" w:eastAsia="Times New Roman" w:cs="Times New Roman"/>
          <w:b/>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Allow the admin to search account name, display list account and edit account of admin, patient or doctor</w:t>
      </w:r>
    </w:p>
    <w:p>
      <w:pPr>
        <w:rPr>
          <w:b/>
          <w:sz w:val="28"/>
          <w:szCs w:val="28"/>
        </w:rPr>
      </w:pPr>
    </w:p>
    <w:p>
      <w:pPr>
        <w:pStyle w:val="5"/>
        <w:rPr>
          <w:rFonts w:ascii="Times New Roman" w:hAnsi="Times New Roman" w:eastAsia="Times New Roman" w:cs="Times New Roman"/>
          <w:sz w:val="28"/>
          <w:szCs w:val="28"/>
        </w:rPr>
      </w:pPr>
      <w:bookmarkStart w:id="41" w:name="_heading=h.1v1yuxt" w:colFirst="0" w:colLast="0"/>
      <w:bookmarkEnd w:id="41"/>
      <w:r>
        <w:rPr>
          <w:rFonts w:ascii="Times New Roman" w:hAnsi="Times New Roman" w:eastAsia="Times New Roman" w:cs="Times New Roman"/>
          <w:sz w:val="28"/>
          <w:szCs w:val="28"/>
          <w:rtl w:val="0"/>
        </w:rPr>
        <w:t xml:space="preserve">3.3. </w:t>
      </w:r>
      <w:r>
        <w:rPr>
          <w:rFonts w:ascii="Times New Roman" w:hAnsi="Times New Roman" w:eastAsia="Times New Roman" w:cs="Times New Roman"/>
          <w:sz w:val="28"/>
          <w:szCs w:val="28"/>
          <w:highlight w:val="white"/>
          <w:rtl w:val="0"/>
        </w:rPr>
        <w:t>Account Detail</w:t>
      </w:r>
    </w:p>
    <w:p>
      <w:pPr>
        <w:numPr>
          <w:ilvl w:val="0"/>
          <w:numId w:val="6"/>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When a user logs in as admin, the admin chooses “Quản lý tài khoản” feature and click on an account in list account to see detail information</w:t>
      </w:r>
    </w:p>
    <w:p>
      <w:pPr>
        <w:numPr>
          <w:ilvl w:val="0"/>
          <w:numId w:val="6"/>
        </w:numPr>
        <w:spacing w:after="0"/>
        <w:ind w:left="720" w:hanging="360"/>
        <w:rPr>
          <w:sz w:val="28"/>
          <w:szCs w:val="28"/>
        </w:rPr>
      </w:pP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Account detail feature displays user details information</w:t>
      </w:r>
    </w:p>
    <w:p>
      <w:pPr>
        <w:numPr>
          <w:ilvl w:val="0"/>
          <w:numId w:val="6"/>
        </w:numPr>
        <w:spacing w:after="0"/>
        <w:ind w:left="72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admin setting screen</w:t>
      </w:r>
    </w:p>
    <w:p>
      <w:pPr>
        <w:spacing w:after="0"/>
        <w:ind w:left="720" w:firstLine="0"/>
        <w:rPr>
          <w:rFonts w:ascii="Times New Roman" w:hAnsi="Times New Roman" w:eastAsia="Times New Roman" w:cs="Times New Roman"/>
          <w:sz w:val="28"/>
          <w:szCs w:val="28"/>
        </w:rPr>
      </w:pPr>
    </w:p>
    <w:p>
      <w:pPr>
        <w:spacing w:after="0"/>
        <w:jc w:val="center"/>
        <w:rPr>
          <w:rFonts w:ascii="Times New Roman" w:hAnsi="Times New Roman" w:eastAsia="Times New Roman" w:cs="Times New Roman"/>
          <w:sz w:val="28"/>
          <w:szCs w:val="28"/>
        </w:rPr>
      </w:pPr>
      <w:r>
        <w:drawing>
          <wp:inline distT="0" distB="0" distL="114300" distR="114300">
            <wp:extent cx="5755640" cy="3226435"/>
            <wp:effectExtent l="0" t="0" r="0" b="0"/>
            <wp:docPr id="162" name="image43.png"/>
            <wp:cNvGraphicFramePr/>
            <a:graphic xmlns:a="http://schemas.openxmlformats.org/drawingml/2006/main">
              <a:graphicData uri="http://schemas.openxmlformats.org/drawingml/2006/picture">
                <pic:pic xmlns:pic="http://schemas.openxmlformats.org/drawingml/2006/picture">
                  <pic:nvPicPr>
                    <pic:cNvPr id="162" name="image43.png"/>
                    <pic:cNvPicPr preferRelativeResize="0"/>
                  </pic:nvPicPr>
                  <pic:blipFill>
                    <a:blip r:embed="rId26"/>
                    <a:srcRect/>
                    <a:stretch>
                      <a:fillRect/>
                    </a:stretch>
                  </pic:blipFill>
                  <pic:spPr>
                    <a:xfrm>
                      <a:off x="0" y="0"/>
                      <a:ext cx="5755640" cy="3226435"/>
                    </a:xfrm>
                    <a:prstGeom prst="rect">
                      <a:avLst/>
                    </a:prstGeom>
                  </pic:spPr>
                </pic:pic>
              </a:graphicData>
            </a:graphic>
          </wp:inline>
        </w:drawing>
      </w: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Allow the admin can view and edit user accounts in the Doctris system includes “Họ và tên”, “Vai trò”, “Tình trạng”, “Giới tính”, “Email”, “Số điện thoại”, “Địa chỉ” , “Trạng thái”</w:t>
      </w:r>
    </w:p>
    <w:p>
      <w:pPr>
        <w:rPr>
          <w:b/>
          <w:sz w:val="28"/>
          <w:szCs w:val="28"/>
        </w:rPr>
      </w:pPr>
    </w:p>
    <w:p>
      <w:pPr>
        <w:pStyle w:val="5"/>
        <w:rPr>
          <w:rFonts w:ascii="Times New Roman" w:hAnsi="Times New Roman" w:eastAsia="Times New Roman" w:cs="Times New Roman"/>
          <w:sz w:val="28"/>
          <w:szCs w:val="28"/>
          <w:highlight w:val="white"/>
        </w:rPr>
      </w:pPr>
      <w:bookmarkStart w:id="42" w:name="_heading=h.4f1mdlm" w:colFirst="0" w:colLast="0"/>
      <w:bookmarkEnd w:id="42"/>
      <w:r>
        <w:rPr>
          <w:rFonts w:ascii="Times New Roman" w:hAnsi="Times New Roman" w:eastAsia="Times New Roman" w:cs="Times New Roman"/>
          <w:sz w:val="28"/>
          <w:szCs w:val="28"/>
          <w:rtl w:val="0"/>
        </w:rPr>
        <w:t xml:space="preserve">3.4. </w:t>
      </w:r>
      <w:r>
        <w:rPr>
          <w:rFonts w:ascii="Times New Roman" w:hAnsi="Times New Roman" w:eastAsia="Times New Roman" w:cs="Times New Roman"/>
          <w:sz w:val="28"/>
          <w:szCs w:val="28"/>
          <w:highlight w:val="white"/>
          <w:rtl w:val="0"/>
        </w:rPr>
        <w:t>Handbook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admin clicks “Quản lý cẩm nang”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the paginated list of handbook</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Handbook list screen</w:t>
      </w:r>
    </w:p>
    <w:p>
      <w:pPr>
        <w:spacing w:after="0"/>
        <w:ind w:left="720" w:firstLine="0"/>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drawing>
          <wp:inline distT="0" distB="0" distL="114300" distR="114300">
            <wp:extent cx="5756910" cy="3543935"/>
            <wp:effectExtent l="0" t="0" r="0" b="0"/>
            <wp:docPr id="130" name="image2.png"/>
            <wp:cNvGraphicFramePr/>
            <a:graphic xmlns:a="http://schemas.openxmlformats.org/drawingml/2006/main">
              <a:graphicData uri="http://schemas.openxmlformats.org/drawingml/2006/picture">
                <pic:pic xmlns:pic="http://schemas.openxmlformats.org/drawingml/2006/picture">
                  <pic:nvPicPr>
                    <pic:cNvPr id="130" name="image2.png"/>
                    <pic:cNvPicPr preferRelativeResize="0"/>
                  </pic:nvPicPr>
                  <pic:blipFill>
                    <a:blip r:embed="rId27"/>
                    <a:srcRect/>
                    <a:stretch>
                      <a:fillRect/>
                    </a:stretch>
                  </pic:blipFill>
                  <pic:spPr>
                    <a:xfrm>
                      <a:off x="0" y="0"/>
                      <a:ext cx="5756910" cy="3543935"/>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 Show the paginated list of handbooks (include handbook' id, thumbnail, title)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The user can filter the handbook by date.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User can search by name of handbook.</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The list can be filtered by date or status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The page also have the button/link that allows the user to add new or choose to view/update/show/hide an existing handbook</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3.5. </w:t>
      </w:r>
      <w:r>
        <w:rPr>
          <w:rFonts w:ascii="Times New Roman" w:hAnsi="Times New Roman" w:eastAsia="Times New Roman" w:cs="Times New Roman"/>
          <w:sz w:val="28"/>
          <w:szCs w:val="28"/>
          <w:highlight w:val="white"/>
          <w:rtl w:val="0"/>
        </w:rPr>
        <w:t>Handbook Detail</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admin clicks a handbook</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detail of handbook</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Detail Handbook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181600" cy="5238750"/>
            <wp:effectExtent l="0" t="0" r="0" b="0"/>
            <wp:docPr id="131" name="image12.png"/>
            <wp:cNvGraphicFramePr/>
            <a:graphic xmlns:a="http://schemas.openxmlformats.org/drawingml/2006/main">
              <a:graphicData uri="http://schemas.openxmlformats.org/drawingml/2006/picture">
                <pic:pic xmlns:pic="http://schemas.openxmlformats.org/drawingml/2006/picture">
                  <pic:nvPicPr>
                    <pic:cNvPr id="131" name="image12.png"/>
                    <pic:cNvPicPr preferRelativeResize="0"/>
                  </pic:nvPicPr>
                  <pic:blipFill>
                    <a:blip r:embed="rId28"/>
                    <a:srcRect/>
                    <a:stretch>
                      <a:fillRect/>
                    </a:stretch>
                  </pic:blipFill>
                  <pic:spPr>
                    <a:xfrm>
                      <a:off x="0" y="0"/>
                      <a:ext cx="5181600" cy="5238750"/>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 Show detail of handbook: author, published date, title, content</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3.6. </w:t>
      </w:r>
      <w:r>
        <w:rPr>
          <w:rFonts w:ascii="Times New Roman" w:hAnsi="Times New Roman" w:eastAsia="Times New Roman" w:cs="Times New Roman"/>
          <w:color w:val="000000"/>
          <w:sz w:val="28"/>
          <w:szCs w:val="28"/>
          <w:rtl w:val="0"/>
        </w:rPr>
        <w:t>Medical Facility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admin clicks “Quản lý cơ sở y tế”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list of medical facilities.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Medical Facilities List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753735" cy="3171825"/>
            <wp:effectExtent l="0" t="0" r="0" b="0"/>
            <wp:docPr id="132" name="image7.png"/>
            <wp:cNvGraphicFramePr/>
            <a:graphic xmlns:a="http://schemas.openxmlformats.org/drawingml/2006/main">
              <a:graphicData uri="http://schemas.openxmlformats.org/drawingml/2006/picture">
                <pic:pic xmlns:pic="http://schemas.openxmlformats.org/drawingml/2006/picture">
                  <pic:nvPicPr>
                    <pic:cNvPr id="132" name="image7.png"/>
                    <pic:cNvPicPr preferRelativeResize="0"/>
                  </pic:nvPicPr>
                  <pic:blipFill>
                    <a:blip r:embed="rId29"/>
                    <a:srcRect/>
                    <a:stretch>
                      <a:fillRect/>
                    </a:stretch>
                  </pic:blipFill>
                  <pic:spPr>
                    <a:xfrm>
                      <a:off x="0" y="0"/>
                      <a:ext cx="5753735" cy="3171825"/>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detail of medical facility: name, email, phone number, address, status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button/link for user to click to add new/edit facility</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filtered by status</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3.7. </w:t>
      </w:r>
      <w:r>
        <w:rPr>
          <w:rFonts w:ascii="Times New Roman" w:hAnsi="Times New Roman" w:eastAsia="Times New Roman" w:cs="Times New Roman"/>
          <w:color w:val="000000"/>
          <w:sz w:val="28"/>
          <w:szCs w:val="28"/>
          <w:rtl w:val="0"/>
        </w:rPr>
        <w:t>Medical Facility Detail</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admin clicks “Chỉnh sửa” of a medical facility</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detail of medical facilities.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Medical Facilities Detail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756275" cy="3126740"/>
            <wp:effectExtent l="0" t="0" r="0" b="0"/>
            <wp:docPr id="133" name="image5.png"/>
            <wp:cNvGraphicFramePr/>
            <a:graphic xmlns:a="http://schemas.openxmlformats.org/drawingml/2006/main">
              <a:graphicData uri="http://schemas.openxmlformats.org/drawingml/2006/picture">
                <pic:pic xmlns:pic="http://schemas.openxmlformats.org/drawingml/2006/picture">
                  <pic:nvPicPr>
                    <pic:cNvPr id="133" name="image5.png"/>
                    <pic:cNvPicPr preferRelativeResize="0"/>
                  </pic:nvPicPr>
                  <pic:blipFill>
                    <a:blip r:embed="rId30"/>
                    <a:srcRect/>
                    <a:stretch>
                      <a:fillRect/>
                    </a:stretch>
                  </pic:blipFill>
                  <pic:spPr>
                    <a:xfrm>
                      <a:off x="0" y="0"/>
                      <a:ext cx="5756275" cy="3126740"/>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detail of medical facility: name, email, phone number, address, established date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Admin clicks “Sửa” to enable fields, then clicks “Cập nhật” to confirm editing information of medical facility</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3.8. </w:t>
      </w:r>
      <w:r>
        <w:rPr>
          <w:rFonts w:ascii="Times New Roman" w:hAnsi="Times New Roman" w:eastAsia="Times New Roman" w:cs="Times New Roman"/>
          <w:color w:val="000000"/>
          <w:sz w:val="28"/>
          <w:szCs w:val="28"/>
          <w:rtl w:val="0"/>
        </w:rPr>
        <w:t>Specialty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admin clicks “Quản lý chuyên khoa”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list of specialties.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Specialty List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753735" cy="3148965"/>
            <wp:effectExtent l="0" t="0" r="0" b="0"/>
            <wp:docPr id="135" name="image15.png"/>
            <wp:cNvGraphicFramePr/>
            <a:graphic xmlns:a="http://schemas.openxmlformats.org/drawingml/2006/main">
              <a:graphicData uri="http://schemas.openxmlformats.org/drawingml/2006/picture">
                <pic:pic xmlns:pic="http://schemas.openxmlformats.org/drawingml/2006/picture">
                  <pic:nvPicPr>
                    <pic:cNvPr id="135" name="image15.png"/>
                    <pic:cNvPicPr preferRelativeResize="0"/>
                  </pic:nvPicPr>
                  <pic:blipFill>
                    <a:blip r:embed="rId31"/>
                    <a:srcRect/>
                    <a:stretch>
                      <a:fillRect/>
                    </a:stretch>
                  </pic:blipFill>
                  <pic:spPr>
                    <a:xfrm>
                      <a:off x="0" y="0"/>
                      <a:ext cx="5753735" cy="3148965"/>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information of special: name, short description.</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buttons to add new, view detail specialty.</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3.9. </w:t>
      </w:r>
      <w:r>
        <w:rPr>
          <w:rFonts w:ascii="Times New Roman" w:hAnsi="Times New Roman" w:eastAsia="Times New Roman" w:cs="Times New Roman"/>
          <w:color w:val="000000"/>
          <w:sz w:val="28"/>
          <w:szCs w:val="28"/>
          <w:rtl w:val="0"/>
        </w:rPr>
        <w:t>Specialty Detail</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admin clicks “Chi tiết” of a specialty.</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detail of specialty.</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Specialty Detail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755005" cy="3766185"/>
            <wp:effectExtent l="0" t="0" r="0" b="0"/>
            <wp:docPr id="136" name="image16.png"/>
            <wp:cNvGraphicFramePr/>
            <a:graphic xmlns:a="http://schemas.openxmlformats.org/drawingml/2006/main">
              <a:graphicData uri="http://schemas.openxmlformats.org/drawingml/2006/picture">
                <pic:pic xmlns:pic="http://schemas.openxmlformats.org/drawingml/2006/picture">
                  <pic:nvPicPr>
                    <pic:cNvPr id="136" name="image16.png"/>
                    <pic:cNvPicPr preferRelativeResize="0"/>
                  </pic:nvPicPr>
                  <pic:blipFill>
                    <a:blip r:embed="rId32"/>
                    <a:srcRect/>
                    <a:stretch>
                      <a:fillRect/>
                    </a:stretch>
                  </pic:blipFill>
                  <pic:spPr>
                    <a:xfrm>
                      <a:off x="0" y="0"/>
                      <a:ext cx="5755005" cy="3766185"/>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detail of special: avatar, name, short description, detail description.</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button  “Sửa” to enable fields for admin edit them, button “Cập nhật” to confirm updated information.</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3.10. </w:t>
      </w:r>
      <w:r>
        <w:rPr>
          <w:rFonts w:ascii="Times New Roman" w:hAnsi="Times New Roman" w:eastAsia="Times New Roman" w:cs="Times New Roman"/>
          <w:color w:val="000000"/>
          <w:sz w:val="28"/>
          <w:szCs w:val="28"/>
          <w:rtl w:val="0"/>
        </w:rPr>
        <w:t>Appointment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admin clicks “Quản lý lịch hẹn”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list of appointments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Appointment List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760085" cy="3044190"/>
            <wp:effectExtent l="0" t="0" r="0" b="0"/>
            <wp:docPr id="137" name="image27.png"/>
            <wp:cNvGraphicFramePr/>
            <a:graphic xmlns:a="http://schemas.openxmlformats.org/drawingml/2006/main">
              <a:graphicData uri="http://schemas.openxmlformats.org/drawingml/2006/picture">
                <pic:pic xmlns:pic="http://schemas.openxmlformats.org/drawingml/2006/picture">
                  <pic:nvPicPr>
                    <pic:cNvPr id="137" name="image27.png"/>
                    <pic:cNvPicPr preferRelativeResize="0"/>
                  </pic:nvPicPr>
                  <pic:blipFill>
                    <a:blip r:embed="rId33"/>
                    <a:srcRect/>
                    <a:stretch>
                      <a:fillRect/>
                    </a:stretch>
                  </pic:blipFill>
                  <pic:spPr>
                    <a:xfrm>
                      <a:off x="0" y="0"/>
                      <a:ext cx="5760085" cy="3044190"/>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some information of appointment: “Tên bệnh nhân”, “Lý do khám”, “Số điện thoại”, “Bác sĩ”, “Ngày đặt lịch”, “Trạng thái”</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button “Lọc” for admin to filtered by date, status.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button “Chi  tiết” for admin to view detail of appointment.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Admin can search appointment by patient’s name.</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3.11. </w:t>
      </w:r>
      <w:r>
        <w:rPr>
          <w:rFonts w:ascii="Times New Roman" w:hAnsi="Times New Roman" w:eastAsia="Times New Roman" w:cs="Times New Roman"/>
          <w:color w:val="000000"/>
          <w:sz w:val="28"/>
          <w:szCs w:val="28"/>
          <w:rtl w:val="0"/>
        </w:rPr>
        <w:t>Appointment Detail</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admin clicks “Chi tiết” of an appointment.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detail of appointments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Appointment Detail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756275" cy="3569335"/>
            <wp:effectExtent l="0" t="0" r="0" b="0"/>
            <wp:docPr id="138" name="image33.png"/>
            <wp:cNvGraphicFramePr/>
            <a:graphic xmlns:a="http://schemas.openxmlformats.org/drawingml/2006/main">
              <a:graphicData uri="http://schemas.openxmlformats.org/drawingml/2006/picture">
                <pic:pic xmlns:pic="http://schemas.openxmlformats.org/drawingml/2006/picture">
                  <pic:nvPicPr>
                    <pic:cNvPr id="138" name="image33.png"/>
                    <pic:cNvPicPr preferRelativeResize="0"/>
                  </pic:nvPicPr>
                  <pic:blipFill>
                    <a:blip r:embed="rId34"/>
                    <a:srcRect/>
                    <a:stretch>
                      <a:fillRect/>
                    </a:stretch>
                  </pic:blipFill>
                  <pic:spPr>
                    <a:xfrm>
                      <a:off x="0" y="0"/>
                      <a:ext cx="5756275" cy="3569335"/>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View details of a specific appointment (chosen from the Appointments list) which include:</w:t>
      </w:r>
    </w:p>
    <w:p>
      <w:pPr>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Patent information: avatar, name, mobile, gender, date of birth.</w:t>
      </w:r>
    </w:p>
    <w:p>
      <w:pPr>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Doctor information: avatar, name, mobile, specialty, medical facility.</w:t>
      </w:r>
    </w:p>
    <w:p>
      <w:pPr>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Appointment information: date, time, status, price, mobile of facility</w:t>
      </w:r>
    </w:p>
    <w:p>
      <w:pPr>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On this screen, admin can change status of appointment if medical facility need helping.</w:t>
      </w:r>
    </w:p>
    <w:p>
      <w:pPr>
        <w:jc w:val="left"/>
        <w:rPr>
          <w:rFonts w:ascii="Times New Roman" w:hAnsi="Times New Roman" w:eastAsia="Times New Roman" w:cs="Times New Roman"/>
          <w:sz w:val="28"/>
          <w:szCs w:val="28"/>
          <w:highlight w:val="white"/>
        </w:rPr>
      </w:pP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3.12. </w:t>
      </w:r>
      <w:r>
        <w:rPr>
          <w:rFonts w:ascii="Times New Roman" w:hAnsi="Times New Roman" w:eastAsia="Times New Roman" w:cs="Times New Roman"/>
          <w:color w:val="000000"/>
          <w:sz w:val="28"/>
          <w:szCs w:val="28"/>
          <w:rtl w:val="0"/>
        </w:rPr>
        <w:t>Feedback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Admin clicks “Quản lý phản hồi” in the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list of feedback</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Feedback List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760720" cy="3140710"/>
            <wp:effectExtent l="0" t="0" r="0" b="0"/>
            <wp:docPr id="140" name="image28.png"/>
            <wp:cNvGraphicFramePr/>
            <a:graphic xmlns:a="http://schemas.openxmlformats.org/drawingml/2006/main">
              <a:graphicData uri="http://schemas.openxmlformats.org/drawingml/2006/picture">
                <pic:pic xmlns:pic="http://schemas.openxmlformats.org/drawingml/2006/picture">
                  <pic:nvPicPr>
                    <pic:cNvPr id="140" name="image28.png"/>
                    <pic:cNvPicPr preferRelativeResize="0"/>
                  </pic:nvPicPr>
                  <pic:blipFill>
                    <a:blip r:embed="rId35"/>
                    <a:srcRect/>
                    <a:stretch>
                      <a:fillRect/>
                    </a:stretch>
                  </pic:blipFill>
                  <pic:spPr>
                    <a:xfrm>
                      <a:off x="0" y="0"/>
                      <a:ext cx="5760720" cy="3140710"/>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Show list feedback, specific feedback include: “Tên bệnh nhân”, “Phản hồi/Ý kiến”, “Số điện thoại”, “Bác sĩ”, “Ngày khám”, “Trạng thái”.</w:t>
      </w:r>
    </w:p>
    <w:p>
      <w:pPr>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Button “Xóa” for admin to delete the not good feedback.</w:t>
      </w:r>
    </w:p>
    <w:p>
      <w:pPr>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Admin can filtered the appointment by date.</w:t>
      </w: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3.13. </w:t>
      </w:r>
      <w:r>
        <w:rPr>
          <w:rFonts w:ascii="Times New Roman" w:hAnsi="Times New Roman" w:eastAsia="Times New Roman" w:cs="Times New Roman"/>
          <w:color w:val="000000"/>
          <w:sz w:val="28"/>
          <w:szCs w:val="28"/>
          <w:rtl w:val="0"/>
        </w:rPr>
        <w:t>Setting List</w:t>
      </w:r>
    </w:p>
    <w:p>
      <w:pPr>
        <w:pStyle w:val="5"/>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rtl w:val="0"/>
        </w:rPr>
        <w:t xml:space="preserve">3.14. </w:t>
      </w:r>
      <w:r>
        <w:rPr>
          <w:rFonts w:ascii="Times New Roman" w:hAnsi="Times New Roman" w:eastAsia="Times New Roman" w:cs="Times New Roman"/>
          <w:color w:val="000000"/>
          <w:sz w:val="28"/>
          <w:szCs w:val="28"/>
          <w:rtl w:val="0"/>
        </w:rPr>
        <w:t>Setting Detail</w:t>
      </w:r>
    </w:p>
    <w:p>
      <w:pPr>
        <w:rPr>
          <w:rFonts w:ascii="Times New Roman" w:hAnsi="Times New Roman" w:eastAsia="Times New Roman" w:cs="Times New Roman"/>
          <w:sz w:val="28"/>
          <w:szCs w:val="28"/>
        </w:rPr>
      </w:pPr>
    </w:p>
    <w:p>
      <w:pPr>
        <w:pStyle w:val="3"/>
        <w:rPr>
          <w:rFonts w:ascii="Times New Roman" w:hAnsi="Times New Roman" w:eastAsia="Times New Roman" w:cs="Times New Roman"/>
          <w:sz w:val="28"/>
          <w:szCs w:val="28"/>
        </w:rPr>
      </w:pPr>
      <w:bookmarkStart w:id="43" w:name="_heading=h.2u6wntf" w:colFirst="0" w:colLast="0"/>
      <w:bookmarkEnd w:id="43"/>
      <w:r>
        <w:rPr>
          <w:rFonts w:ascii="Times New Roman" w:hAnsi="Times New Roman" w:eastAsia="Times New Roman" w:cs="Times New Roman"/>
          <w:sz w:val="28"/>
          <w:szCs w:val="28"/>
          <w:rtl w:val="0"/>
        </w:rPr>
        <w:t>4. Doctor Feature</w:t>
      </w:r>
    </w:p>
    <w:p>
      <w:pPr>
        <w:pStyle w:val="5"/>
        <w:rPr>
          <w:rFonts w:ascii="Times New Roman" w:hAnsi="Times New Roman" w:eastAsia="Times New Roman" w:cs="Times New Roman"/>
          <w:sz w:val="28"/>
          <w:szCs w:val="28"/>
        </w:rPr>
      </w:pPr>
      <w:bookmarkStart w:id="44" w:name="_heading=h.19c6y18" w:colFirst="0" w:colLast="0"/>
      <w:bookmarkEnd w:id="44"/>
      <w:r>
        <w:rPr>
          <w:rFonts w:ascii="Times New Roman" w:hAnsi="Times New Roman" w:eastAsia="Times New Roman" w:cs="Times New Roman"/>
          <w:sz w:val="28"/>
          <w:szCs w:val="28"/>
          <w:rtl w:val="0"/>
        </w:rPr>
        <w:t>4.1. Appointment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trigger</w:t>
      </w:r>
      <w:r>
        <w:rPr>
          <w:rFonts w:ascii="Times New Roman" w:hAnsi="Times New Roman" w:eastAsia="Times New Roman" w:cs="Times New Roman"/>
          <w:sz w:val="28"/>
          <w:szCs w:val="28"/>
          <w:rtl w:val="0"/>
        </w:rPr>
        <w:t>: This function is triggered when the Doctor clicks to “Lịch hẹn của tôi”</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description</w:t>
      </w:r>
      <w:r>
        <w:rPr>
          <w:rFonts w:ascii="Times New Roman" w:hAnsi="Times New Roman" w:eastAsia="Times New Roman" w:cs="Times New Roman"/>
          <w:sz w:val="28"/>
          <w:szCs w:val="28"/>
          <w:rtl w:val="0"/>
        </w:rPr>
        <w:t>: Show list of doctor's appointments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Appointment List screen</w:t>
      </w:r>
    </w:p>
    <w:p>
      <w:pPr>
        <w:spacing w:after="0"/>
        <w:jc w:val="center"/>
      </w:pPr>
      <w:r>
        <w:drawing>
          <wp:inline distT="0" distB="0" distL="114300" distR="114300">
            <wp:extent cx="5760085" cy="3051175"/>
            <wp:effectExtent l="0" t="0" r="0" b="0"/>
            <wp:docPr id="141" name="image29.png"/>
            <wp:cNvGraphicFramePr/>
            <a:graphic xmlns:a="http://schemas.openxmlformats.org/drawingml/2006/main">
              <a:graphicData uri="http://schemas.openxmlformats.org/drawingml/2006/picture">
                <pic:pic xmlns:pic="http://schemas.openxmlformats.org/drawingml/2006/picture">
                  <pic:nvPicPr>
                    <pic:cNvPr id="141" name="image29.png"/>
                    <pic:cNvPicPr preferRelativeResize="0"/>
                  </pic:nvPicPr>
                  <pic:blipFill>
                    <a:blip r:embed="rId36"/>
                    <a:srcRect/>
                    <a:stretch>
                      <a:fillRect/>
                    </a:stretch>
                  </pic:blipFill>
                  <pic:spPr>
                    <a:xfrm>
                      <a:off x="0" y="0"/>
                      <a:ext cx="5760085" cy="3051175"/>
                    </a:xfrm>
                    <a:prstGeom prst="rect">
                      <a:avLst/>
                    </a:prstGeom>
                  </pic:spPr>
                </pic:pic>
              </a:graphicData>
            </a:graphic>
          </wp:inline>
        </w:drawing>
      </w:r>
    </w:p>
    <w:p>
      <w:pPr>
        <w:spacing w:after="0"/>
        <w:jc w:val="cente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ind w:firstLine="720"/>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xml:space="preserve">- Show list appointment, specific appointment include: “Tên bệnh nhân”, </w:t>
      </w:r>
      <w:r>
        <w:rPr>
          <w:rFonts w:ascii="Times New Roman" w:hAnsi="Times New Roman" w:eastAsia="Times New Roman" w:cs="Times New Roman"/>
          <w:sz w:val="28"/>
          <w:szCs w:val="28"/>
          <w:highlight w:val="white"/>
          <w:rtl w:val="0"/>
        </w:rPr>
        <w:tab/>
      </w:r>
      <w:r>
        <w:rPr>
          <w:rFonts w:ascii="Times New Roman" w:hAnsi="Times New Roman" w:eastAsia="Times New Roman" w:cs="Times New Roman"/>
          <w:sz w:val="28"/>
          <w:szCs w:val="28"/>
          <w:highlight w:val="white"/>
          <w:rtl w:val="0"/>
        </w:rPr>
        <w:t>“Lý do khám”, “Số điện thoại”, “Ngày đặt lịch”, “Trạng thái”.</w:t>
      </w:r>
    </w:p>
    <w:p>
      <w:pPr>
        <w:ind w:firstLine="720"/>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Button “Chi tiết” for admin to view detail of the appointment</w:t>
      </w:r>
    </w:p>
    <w:p>
      <w:pPr>
        <w:ind w:firstLine="720"/>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Doctor can filtered the appointments by date, status.</w:t>
      </w:r>
    </w:p>
    <w:p>
      <w:pPr>
        <w:ind w:firstLine="720"/>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Doctor can search by patient’s name</w:t>
      </w:r>
    </w:p>
    <w:p>
      <w:pPr>
        <w:spacing w:after="0"/>
        <w:jc w:val="both"/>
      </w:pPr>
    </w:p>
    <w:p>
      <w:pPr>
        <w:pStyle w:val="5"/>
        <w:rPr>
          <w:rFonts w:ascii="Times New Roman" w:hAnsi="Times New Roman" w:eastAsia="Times New Roman" w:cs="Times New Roman"/>
          <w:sz w:val="28"/>
          <w:szCs w:val="28"/>
        </w:rPr>
      </w:pPr>
      <w:bookmarkStart w:id="45" w:name="_heading=h.3tbugp1" w:colFirst="0" w:colLast="0"/>
      <w:bookmarkEnd w:id="45"/>
      <w:r>
        <w:rPr>
          <w:rFonts w:ascii="Times New Roman" w:hAnsi="Times New Roman" w:eastAsia="Times New Roman" w:cs="Times New Roman"/>
          <w:sz w:val="28"/>
          <w:szCs w:val="28"/>
          <w:rtl w:val="0"/>
        </w:rPr>
        <w:t>4.2. Appointment Details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trigger</w:t>
      </w:r>
      <w:r>
        <w:rPr>
          <w:rFonts w:ascii="Times New Roman" w:hAnsi="Times New Roman" w:eastAsia="Times New Roman" w:cs="Times New Roman"/>
          <w:sz w:val="28"/>
          <w:szCs w:val="28"/>
          <w:rtl w:val="0"/>
        </w:rPr>
        <w:t>: This function is triggered when the Doctor clicks to “Chi tiết”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description</w:t>
      </w:r>
      <w:r>
        <w:rPr>
          <w:rFonts w:ascii="Times New Roman" w:hAnsi="Times New Roman" w:eastAsia="Times New Roman" w:cs="Times New Roman"/>
          <w:sz w:val="28"/>
          <w:szCs w:val="28"/>
          <w:rtl w:val="0"/>
        </w:rPr>
        <w:t>: Show detail of appointment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Appointment Detail screen</w:t>
      </w:r>
    </w:p>
    <w:p>
      <w:pPr>
        <w:spacing w:after="0"/>
        <w:rPr>
          <w:rFonts w:ascii="Times New Roman" w:hAnsi="Times New Roman" w:eastAsia="Times New Roman" w:cs="Times New Roman"/>
          <w:sz w:val="28"/>
          <w:szCs w:val="28"/>
        </w:rPr>
      </w:pPr>
    </w:p>
    <w:p>
      <w:pPr>
        <w:spacing w:after="0"/>
      </w:pPr>
      <w:r>
        <w:drawing>
          <wp:inline distT="0" distB="0" distL="114300" distR="114300">
            <wp:extent cx="5755005" cy="3103880"/>
            <wp:effectExtent l="0" t="0" r="0" b="0"/>
            <wp:docPr id="119" name="image10.png"/>
            <wp:cNvGraphicFramePr/>
            <a:graphic xmlns:a="http://schemas.openxmlformats.org/drawingml/2006/main">
              <a:graphicData uri="http://schemas.openxmlformats.org/drawingml/2006/picture">
                <pic:pic xmlns:pic="http://schemas.openxmlformats.org/drawingml/2006/picture">
                  <pic:nvPicPr>
                    <pic:cNvPr id="119" name="image10.png"/>
                    <pic:cNvPicPr preferRelativeResize="0"/>
                  </pic:nvPicPr>
                  <pic:blipFill>
                    <a:blip r:embed="rId37"/>
                    <a:srcRect/>
                    <a:stretch>
                      <a:fillRect/>
                    </a:stretch>
                  </pic:blipFill>
                  <pic:spPr>
                    <a:xfrm>
                      <a:off x="0" y="0"/>
                      <a:ext cx="5755005" cy="3103880"/>
                    </a:xfrm>
                    <a:prstGeom prst="rect">
                      <a:avLst/>
                    </a:prstGeom>
                  </pic:spPr>
                </pic:pic>
              </a:graphicData>
            </a:graphic>
          </wp:inline>
        </w:drawing>
      </w:r>
    </w:p>
    <w:p>
      <w:pPr>
        <w:spacing w:after="0"/>
      </w:pPr>
    </w:p>
    <w:p>
      <w:pPr>
        <w:ind w:firstLine="72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xml:space="preserve"> </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 The following information of the patient is shown: name,</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DOB, gender, phone number.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The following information of the appointment is shown: “Ngày đặt lịch”,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“Lý do khám”, “Trạng thái”.</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 The doctor can change status from “Đã xác nhận” to “Đã khám xong”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or “Đã hủy”.</w:t>
      </w:r>
    </w:p>
    <w:p>
      <w:pPr>
        <w:pStyle w:val="5"/>
        <w:rPr>
          <w:rFonts w:ascii="Times New Roman" w:hAnsi="Times New Roman" w:eastAsia="Times New Roman" w:cs="Times New Roman"/>
          <w:sz w:val="28"/>
          <w:szCs w:val="28"/>
        </w:rPr>
      </w:pPr>
      <w:bookmarkStart w:id="46" w:name="_heading=h.28h4qwu" w:colFirst="0" w:colLast="0"/>
      <w:bookmarkEnd w:id="46"/>
      <w:r>
        <w:rPr>
          <w:rFonts w:ascii="Times New Roman" w:hAnsi="Times New Roman" w:eastAsia="Times New Roman" w:cs="Times New Roman"/>
          <w:sz w:val="28"/>
          <w:szCs w:val="28"/>
          <w:rtl w:val="0"/>
        </w:rPr>
        <w:t>4.3. Patient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trigger</w:t>
      </w:r>
      <w:r>
        <w:rPr>
          <w:rFonts w:ascii="Times New Roman" w:hAnsi="Times New Roman" w:eastAsia="Times New Roman" w:cs="Times New Roman"/>
          <w:sz w:val="28"/>
          <w:szCs w:val="28"/>
          <w:rtl w:val="0"/>
        </w:rPr>
        <w:t>: This function is triggered when the Doctor clicks to “Bệnh nhân của tôi”</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description</w:t>
      </w:r>
      <w:r>
        <w:rPr>
          <w:rFonts w:ascii="Times New Roman" w:hAnsi="Times New Roman" w:eastAsia="Times New Roman" w:cs="Times New Roman"/>
          <w:sz w:val="28"/>
          <w:szCs w:val="28"/>
          <w:rtl w:val="0"/>
        </w:rPr>
        <w:t>: Show list of patients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Patient List screen</w:t>
      </w:r>
    </w:p>
    <w:p>
      <w:pPr>
        <w:spacing w:after="0"/>
        <w:rPr>
          <w:rFonts w:ascii="Times New Roman" w:hAnsi="Times New Roman" w:eastAsia="Times New Roman" w:cs="Times New Roman"/>
          <w:sz w:val="28"/>
          <w:szCs w:val="28"/>
        </w:rPr>
      </w:pPr>
    </w:p>
    <w:p>
      <w:pPr>
        <w:spacing w:after="0"/>
        <w:jc w:val="center"/>
        <w:rPr>
          <w:rFonts w:ascii="Times New Roman" w:hAnsi="Times New Roman" w:eastAsia="Times New Roman" w:cs="Times New Roman"/>
          <w:sz w:val="28"/>
          <w:szCs w:val="28"/>
        </w:rPr>
      </w:pPr>
      <w:r>
        <w:drawing>
          <wp:inline distT="0" distB="0" distL="114300" distR="114300">
            <wp:extent cx="5753735" cy="3113405"/>
            <wp:effectExtent l="0" t="0" r="0" b="0"/>
            <wp:docPr id="120" name="image19.png"/>
            <wp:cNvGraphicFramePr/>
            <a:graphic xmlns:a="http://schemas.openxmlformats.org/drawingml/2006/main">
              <a:graphicData uri="http://schemas.openxmlformats.org/drawingml/2006/picture">
                <pic:pic xmlns:pic="http://schemas.openxmlformats.org/drawingml/2006/picture">
                  <pic:nvPicPr>
                    <pic:cNvPr id="120" name="image19.png"/>
                    <pic:cNvPicPr preferRelativeResize="0"/>
                  </pic:nvPicPr>
                  <pic:blipFill>
                    <a:blip r:embed="rId38"/>
                    <a:srcRect/>
                    <a:stretch>
                      <a:fillRect/>
                    </a:stretch>
                  </pic:blipFill>
                  <pic:spPr>
                    <a:xfrm>
                      <a:off x="0" y="0"/>
                      <a:ext cx="5753735" cy="3113405"/>
                    </a:xfrm>
                    <a:prstGeom prst="rect">
                      <a:avLst/>
                    </a:prstGeom>
                  </pic:spPr>
                </pic:pic>
              </a:graphicData>
            </a:graphic>
          </wp:inline>
        </w:drawing>
      </w:r>
    </w:p>
    <w:p>
      <w:pPr>
        <w:numPr>
          <w:ilvl w:val="0"/>
          <w:numId w:val="8"/>
        </w:numPr>
        <w:ind w:left="144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Function Details: </w:t>
      </w:r>
    </w:p>
    <w:p>
      <w:pPr>
        <w:ind w:left="108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Patient information which include: name, phone number, date booking appointment, status.</w:t>
      </w:r>
    </w:p>
    <w:p>
      <w:pPr>
        <w:ind w:left="108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Button “Chi tiết” for admin to view detail of patient.</w:t>
      </w:r>
    </w:p>
    <w:p>
      <w:pPr>
        <w:ind w:left="108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Doctor can search by name of patient, filtered by date.</w:t>
      </w:r>
    </w:p>
    <w:p>
      <w:pPr>
        <w:pStyle w:val="5"/>
        <w:rPr>
          <w:rFonts w:ascii="Times New Roman" w:hAnsi="Times New Roman" w:eastAsia="Times New Roman" w:cs="Times New Roman"/>
          <w:sz w:val="28"/>
          <w:szCs w:val="28"/>
        </w:rPr>
      </w:pPr>
      <w:bookmarkStart w:id="47" w:name="_heading=h.nmf14n" w:colFirst="0" w:colLast="0"/>
      <w:bookmarkEnd w:id="47"/>
      <w:r>
        <w:rPr>
          <w:rFonts w:ascii="Times New Roman" w:hAnsi="Times New Roman" w:eastAsia="Times New Roman" w:cs="Times New Roman"/>
          <w:sz w:val="28"/>
          <w:szCs w:val="28"/>
          <w:rtl w:val="0"/>
        </w:rPr>
        <w:t xml:space="preserve">4.4. </w:t>
      </w:r>
      <w:r>
        <w:rPr>
          <w:rFonts w:ascii="Times New Roman" w:hAnsi="Times New Roman" w:eastAsia="Times New Roman" w:cs="Times New Roman"/>
          <w:sz w:val="28"/>
          <w:szCs w:val="28"/>
          <w:highlight w:val="white"/>
          <w:rtl w:val="0"/>
        </w:rPr>
        <w:t>Patient Detail</w:t>
      </w:r>
    </w:p>
    <w:p>
      <w:pPr>
        <w:numPr>
          <w:ilvl w:val="0"/>
          <w:numId w:val="9"/>
        </w:numPr>
        <w:spacing w:after="0"/>
        <w:ind w:left="144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activated when the Doctor clicks on button “Chi tiết”</w:t>
      </w:r>
    </w:p>
    <w:p>
      <w:pPr>
        <w:numPr>
          <w:ilvl w:val="0"/>
          <w:numId w:val="9"/>
        </w:numPr>
        <w:spacing w:after="0"/>
        <w:ind w:left="144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View detail &amp; history examination of patient.</w:t>
      </w:r>
    </w:p>
    <w:p>
      <w:pPr>
        <w:numPr>
          <w:ilvl w:val="0"/>
          <w:numId w:val="9"/>
        </w:numPr>
        <w:spacing w:after="0"/>
        <w:ind w:left="144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Patient Detail screen.</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drawing>
          <wp:inline distT="0" distB="0" distL="114300" distR="114300">
            <wp:extent cx="5760085" cy="3180715"/>
            <wp:effectExtent l="0" t="0" r="0" b="0"/>
            <wp:docPr id="121" name="image1.png"/>
            <wp:cNvGraphicFramePr/>
            <a:graphic xmlns:a="http://schemas.openxmlformats.org/drawingml/2006/main">
              <a:graphicData uri="http://schemas.openxmlformats.org/drawingml/2006/picture">
                <pic:pic xmlns:pic="http://schemas.openxmlformats.org/drawingml/2006/picture">
                  <pic:nvPicPr>
                    <pic:cNvPr id="121" name="image1.png"/>
                    <pic:cNvPicPr preferRelativeResize="0"/>
                  </pic:nvPicPr>
                  <pic:blipFill>
                    <a:blip r:embed="rId39"/>
                    <a:srcRect/>
                    <a:stretch>
                      <a:fillRect/>
                    </a:stretch>
                  </pic:blipFill>
                  <pic:spPr>
                    <a:xfrm>
                      <a:off x="0" y="0"/>
                      <a:ext cx="5760085" cy="3180715"/>
                    </a:xfrm>
                    <a:prstGeom prst="rect">
                      <a:avLst/>
                    </a:prstGeom>
                  </pic:spPr>
                </pic:pic>
              </a:graphicData>
            </a:graphic>
          </wp:inline>
        </w:drawing>
      </w:r>
    </w:p>
    <w:p>
      <w:pPr>
        <w:numPr>
          <w:ilvl w:val="0"/>
          <w:numId w:val="10"/>
        </w:numPr>
        <w:ind w:left="420" w:hanging="420"/>
        <w:rPr>
          <w:rFonts w:ascii="Times New Roman" w:hAnsi="Times New Roman" w:eastAsia="Times New Roman" w:cs="Times New Roman"/>
          <w:sz w:val="28"/>
          <w:szCs w:val="28"/>
          <w:highlight w:val="white"/>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highlight w:val="white"/>
          <w:rtl w:val="0"/>
        </w:rPr>
        <w:t>View detailed information of the doctor's patient (name, email, mobile, gender, date of birth, address) along with the list of appointments with him/her.</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rPr>
      </w:pPr>
      <w:bookmarkStart w:id="48" w:name="_heading=h.37m2jsg" w:colFirst="0" w:colLast="0"/>
      <w:bookmarkEnd w:id="48"/>
      <w:r>
        <w:rPr>
          <w:rFonts w:ascii="Times New Roman" w:hAnsi="Times New Roman" w:eastAsia="Times New Roman" w:cs="Times New Roman"/>
          <w:sz w:val="28"/>
          <w:szCs w:val="28"/>
          <w:rtl w:val="0"/>
        </w:rPr>
        <w:t xml:space="preserve">4.5. </w:t>
      </w:r>
      <w:r>
        <w:rPr>
          <w:rFonts w:ascii="Times New Roman" w:hAnsi="Times New Roman" w:eastAsia="Times New Roman" w:cs="Times New Roman"/>
          <w:sz w:val="28"/>
          <w:szCs w:val="28"/>
          <w:highlight w:val="white"/>
          <w:rtl w:val="0"/>
        </w:rPr>
        <w:t>Feedback List</w:t>
      </w:r>
    </w:p>
    <w:p>
      <w:pPr>
        <w:numPr>
          <w:ilvl w:val="0"/>
          <w:numId w:val="9"/>
        </w:numPr>
        <w:spacing w:after="0"/>
        <w:ind w:left="144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activated when the Doctor clicks on “Phản hồi của bệnh nhân”</w:t>
      </w:r>
    </w:p>
    <w:p>
      <w:pPr>
        <w:numPr>
          <w:ilvl w:val="0"/>
          <w:numId w:val="9"/>
        </w:numPr>
        <w:spacing w:after="0"/>
        <w:ind w:left="144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View information of feedbacks</w:t>
      </w:r>
    </w:p>
    <w:p>
      <w:pPr>
        <w:numPr>
          <w:ilvl w:val="0"/>
          <w:numId w:val="9"/>
        </w:numPr>
        <w:spacing w:after="0"/>
        <w:ind w:left="1440" w:hanging="36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Feedback List screen.</w:t>
      </w:r>
    </w:p>
    <w:p>
      <w:pPr>
        <w:rPr>
          <w:rFonts w:ascii="Times New Roman" w:hAnsi="Times New Roman" w:eastAsia="Times New Roman" w:cs="Times New Roman"/>
          <w:sz w:val="28"/>
          <w:szCs w:val="28"/>
        </w:rPr>
      </w:pPr>
      <w:r>
        <w:drawing>
          <wp:inline distT="0" distB="0" distL="114300" distR="114300">
            <wp:extent cx="5753735" cy="2890520"/>
            <wp:effectExtent l="0" t="0" r="0" b="0"/>
            <wp:docPr id="122" name="image20.png"/>
            <wp:cNvGraphicFramePr/>
            <a:graphic xmlns:a="http://schemas.openxmlformats.org/drawingml/2006/main">
              <a:graphicData uri="http://schemas.openxmlformats.org/drawingml/2006/picture">
                <pic:pic xmlns:pic="http://schemas.openxmlformats.org/drawingml/2006/picture">
                  <pic:nvPicPr>
                    <pic:cNvPr id="122" name="image20.png"/>
                    <pic:cNvPicPr preferRelativeResize="0"/>
                  </pic:nvPicPr>
                  <pic:blipFill>
                    <a:blip r:embed="rId40"/>
                    <a:srcRect/>
                    <a:stretch>
                      <a:fillRect/>
                    </a:stretch>
                  </pic:blipFill>
                  <pic:spPr>
                    <a:xfrm>
                      <a:off x="0" y="0"/>
                      <a:ext cx="5753735" cy="2890520"/>
                    </a:xfrm>
                    <a:prstGeom prst="rect">
                      <a:avLst/>
                    </a:prstGeom>
                  </pic:spPr>
                </pic:pic>
              </a:graphicData>
            </a:graphic>
          </wp:inline>
        </w:drawing>
      </w:r>
    </w:p>
    <w:p>
      <w:pPr>
        <w:rPr>
          <w:rFonts w:ascii="Times New Roman" w:hAnsi="Times New Roman" w:eastAsia="Times New Roman" w:cs="Times New Roman"/>
          <w:b/>
          <w:sz w:val="28"/>
          <w:szCs w:val="28"/>
        </w:rPr>
      </w:pPr>
    </w:p>
    <w:p>
      <w:pPr>
        <w:numPr>
          <w:ilvl w:val="0"/>
          <w:numId w:val="11"/>
        </w:numPr>
        <w:ind w:left="420" w:hanging="42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Show information of feedback includes: “Tên bệnh nhân”, “Phản hồi/Ý kiến”, “Số điện thoại”, “Ngày khám”.</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Doctor can filtered feedback by date.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Doctor can search feedback by patient’s name.</w:t>
      </w:r>
    </w:p>
    <w:p>
      <w:pPr>
        <w:pStyle w:val="3"/>
        <w:rPr>
          <w:rFonts w:ascii="Times New Roman" w:hAnsi="Times New Roman" w:eastAsia="Times New Roman" w:cs="Times New Roman"/>
          <w:sz w:val="28"/>
          <w:szCs w:val="28"/>
        </w:rPr>
      </w:pPr>
      <w:bookmarkStart w:id="49" w:name="_heading=h.1mrcu09" w:colFirst="0" w:colLast="0"/>
      <w:bookmarkEnd w:id="49"/>
      <w:r>
        <w:rPr>
          <w:rFonts w:ascii="Times New Roman" w:hAnsi="Times New Roman" w:eastAsia="Times New Roman" w:cs="Times New Roman"/>
          <w:sz w:val="28"/>
          <w:szCs w:val="28"/>
          <w:rtl w:val="0"/>
        </w:rPr>
        <w:t>5. Medical Facility</w:t>
      </w:r>
    </w:p>
    <w:p>
      <w:pPr>
        <w:pStyle w:val="5"/>
        <w:rPr>
          <w:rFonts w:ascii="Times New Roman" w:hAnsi="Times New Roman" w:eastAsia="Times New Roman" w:cs="Times New Roman"/>
          <w:sz w:val="28"/>
          <w:szCs w:val="28"/>
        </w:rPr>
      </w:pPr>
      <w:bookmarkStart w:id="50" w:name="_heading=h.46r0co2" w:colFirst="0" w:colLast="0"/>
      <w:bookmarkEnd w:id="50"/>
      <w:r>
        <w:rPr>
          <w:rFonts w:ascii="Times New Roman" w:hAnsi="Times New Roman" w:eastAsia="Times New Roman" w:cs="Times New Roman"/>
          <w:sz w:val="28"/>
          <w:szCs w:val="28"/>
          <w:rtl w:val="0"/>
        </w:rPr>
        <w:t>5.1. Dashboard</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medical facility clicks to “Bảng điều khiển”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information about medical facility</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Dashboard screen</w:t>
      </w:r>
    </w:p>
    <w:p>
      <w:pPr>
        <w:ind w:firstLine="720"/>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drawing>
          <wp:inline distT="0" distB="0" distL="114300" distR="114300">
            <wp:extent cx="5633720" cy="5077460"/>
            <wp:effectExtent l="0" t="0" r="0" b="0"/>
            <wp:docPr id="123" name="image13.png"/>
            <wp:cNvGraphicFramePr/>
            <a:graphic xmlns:a="http://schemas.openxmlformats.org/drawingml/2006/main">
              <a:graphicData uri="http://schemas.openxmlformats.org/drawingml/2006/picture">
                <pic:pic xmlns:pic="http://schemas.openxmlformats.org/drawingml/2006/picture">
                  <pic:nvPicPr>
                    <pic:cNvPr id="123" name="image13.png"/>
                    <pic:cNvPicPr preferRelativeResize="0"/>
                  </pic:nvPicPr>
                  <pic:blipFill>
                    <a:blip r:embed="rId41"/>
                    <a:srcRect/>
                    <a:stretch>
                      <a:fillRect/>
                    </a:stretch>
                  </pic:blipFill>
                  <pic:spPr>
                    <a:xfrm>
                      <a:off x="0" y="0"/>
                      <a:ext cx="5633720" cy="5077460"/>
                    </a:xfrm>
                    <a:prstGeom prst="rect">
                      <a:avLst/>
                    </a:prstGeom>
                  </pic:spPr>
                </pic:pic>
              </a:graphicData>
            </a:graphic>
          </wp:inline>
        </w:drawing>
      </w:r>
    </w:p>
    <w:p>
      <w:pPr>
        <w:numPr>
          <w:ilvl w:val="0"/>
          <w:numId w:val="11"/>
        </w:numPr>
        <w:spacing w:after="0"/>
        <w:ind w:left="420" w:hanging="42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xml:space="preserve">: </w:t>
      </w:r>
    </w:p>
    <w:p>
      <w:pPr>
        <w:ind w:left="720" w:firstLine="0"/>
        <w:rPr>
          <w:rFonts w:ascii="Times New Roman" w:hAnsi="Times New Roman" w:eastAsia="Times New Roman" w:cs="Times New Roman"/>
          <w:sz w:val="28"/>
          <w:szCs w:val="28"/>
          <w:highlight w:val="white"/>
        </w:rPr>
      </w:pPr>
      <w:bookmarkStart w:id="51" w:name="_heading=h.2lwamvv" w:colFirst="0" w:colLast="0"/>
      <w:bookmarkEnd w:id="51"/>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highlight w:val="white"/>
          <w:rtl w:val="0"/>
        </w:rPr>
        <w:t>- Graphs &amp; Statistics of Doctors, Patients, Appointments, and Revenue</w:t>
      </w:r>
    </w:p>
    <w:p>
      <w:pPr>
        <w:ind w:left="720" w:firstLine="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xml:space="preserve"> - List of today related appointments (Patient name, doctor name, date/time, Status)</w:t>
      </w:r>
    </w:p>
    <w:p>
      <w:pPr>
        <w:ind w:left="720" w:firstLine="0"/>
        <w:rPr>
          <w:rFonts w:ascii="Times New Roman" w:hAnsi="Times New Roman" w:eastAsia="Times New Roman" w:cs="Times New Roman"/>
          <w:sz w:val="28"/>
          <w:szCs w:val="28"/>
          <w:highlight w:val="white"/>
        </w:rPr>
      </w:pPr>
    </w:p>
    <w:p>
      <w:pPr>
        <w:pStyle w:val="5"/>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5.2. Booking Schedule</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medical facility clicks to “Tạo lịch cho bác sĩ”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xml:space="preserve">: Show Schedule of doctor </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Booking Schedule screen</w:t>
      </w:r>
    </w:p>
    <w:p>
      <w:pPr>
        <w:jc w:val="center"/>
        <w:rPr>
          <w:rFonts w:ascii="Times New Roman" w:hAnsi="Times New Roman" w:eastAsia="Times New Roman" w:cs="Times New Roman"/>
          <w:sz w:val="28"/>
          <w:szCs w:val="28"/>
        </w:rPr>
      </w:pPr>
      <w:r>
        <w:drawing>
          <wp:inline distT="0" distB="0" distL="114300" distR="114300">
            <wp:extent cx="5758815" cy="2772410"/>
            <wp:effectExtent l="0" t="0" r="0" b="0"/>
            <wp:docPr id="124" name="image9.png"/>
            <wp:cNvGraphicFramePr/>
            <a:graphic xmlns:a="http://schemas.openxmlformats.org/drawingml/2006/main">
              <a:graphicData uri="http://schemas.openxmlformats.org/drawingml/2006/picture">
                <pic:pic xmlns:pic="http://schemas.openxmlformats.org/drawingml/2006/picture">
                  <pic:nvPicPr>
                    <pic:cNvPr id="124" name="image9.png"/>
                    <pic:cNvPicPr preferRelativeResize="0"/>
                  </pic:nvPicPr>
                  <pic:blipFill>
                    <a:blip r:embed="rId42"/>
                    <a:srcRect/>
                    <a:stretch>
                      <a:fillRect/>
                    </a:stretch>
                  </pic:blipFill>
                  <pic:spPr>
                    <a:xfrm>
                      <a:off x="0" y="0"/>
                      <a:ext cx="5758815" cy="2772410"/>
                    </a:xfrm>
                    <a:prstGeom prst="rect">
                      <a:avLst/>
                    </a:prstGeom>
                  </pic:spPr>
                </pic:pic>
              </a:graphicData>
            </a:graphic>
          </wp:inline>
        </w:drawing>
      </w:r>
    </w:p>
    <w:p>
      <w:pPr>
        <w:numPr>
          <w:ilvl w:val="0"/>
          <w:numId w:val="11"/>
        </w:numPr>
        <w:ind w:left="420" w:hanging="42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Facility can choose the doctor from list, choose date &amp; click times.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Button “Lưu lịch” for facility confirm schedule to doctor.</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5.3. Doctor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medical facility clicks to “Quản lý bác sĩ”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list doctor of medical facility</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Doctor List screen</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756910" cy="2909570"/>
            <wp:effectExtent l="0" t="0" r="0" b="0"/>
            <wp:docPr id="126" name="image6.png"/>
            <wp:cNvGraphicFramePr/>
            <a:graphic xmlns:a="http://schemas.openxmlformats.org/drawingml/2006/main">
              <a:graphicData uri="http://schemas.openxmlformats.org/drawingml/2006/picture">
                <pic:pic xmlns:pic="http://schemas.openxmlformats.org/drawingml/2006/picture">
                  <pic:nvPicPr>
                    <pic:cNvPr id="126" name="image6.png"/>
                    <pic:cNvPicPr preferRelativeResize="0"/>
                  </pic:nvPicPr>
                  <pic:blipFill>
                    <a:blip r:embed="rId43"/>
                    <a:srcRect/>
                    <a:stretch>
                      <a:fillRect/>
                    </a:stretch>
                  </pic:blipFill>
                  <pic:spPr>
                    <a:xfrm>
                      <a:off x="0" y="0"/>
                      <a:ext cx="5756910" cy="2909570"/>
                    </a:xfrm>
                    <a:prstGeom prst="rect">
                      <a:avLst/>
                    </a:prstGeom>
                  </pic:spPr>
                </pic:pic>
              </a:graphicData>
            </a:graphic>
          </wp:inline>
        </w:drawing>
      </w:r>
    </w:p>
    <w:p>
      <w:pPr>
        <w:numPr>
          <w:ilvl w:val="0"/>
          <w:numId w:val="11"/>
        </w:numPr>
        <w:ind w:left="420" w:hanging="42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information of doctors: name, email, gender, phone number, status account.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Facility can filtered by status account.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Searching by email, name.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Button “Thêm mới” to add new doctor then waiting for admin confirm information of doctor, status will change from “Chưa xác thực” to “Đã xác thực”.</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5.4. Doctor Detail</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user clicks to “Chi tiết” of a doctor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detail information of doctor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Doctor Detail screen</w:t>
      </w:r>
    </w:p>
    <w:p>
      <w:pPr>
        <w:jc w:val="center"/>
        <w:rPr>
          <w:rFonts w:ascii="Times New Roman" w:hAnsi="Times New Roman" w:eastAsia="Times New Roman" w:cs="Times New Roman"/>
          <w:sz w:val="28"/>
          <w:szCs w:val="28"/>
        </w:rPr>
      </w:pPr>
      <w:r>
        <w:drawing>
          <wp:inline distT="0" distB="0" distL="114300" distR="114300">
            <wp:extent cx="5756910" cy="3395345"/>
            <wp:effectExtent l="0" t="0" r="0" b="0"/>
            <wp:docPr id="127" name="image4.png"/>
            <wp:cNvGraphicFramePr/>
            <a:graphic xmlns:a="http://schemas.openxmlformats.org/drawingml/2006/main">
              <a:graphicData uri="http://schemas.openxmlformats.org/drawingml/2006/picture">
                <pic:pic xmlns:pic="http://schemas.openxmlformats.org/drawingml/2006/picture">
                  <pic:nvPicPr>
                    <pic:cNvPr id="127" name="image4.png"/>
                    <pic:cNvPicPr preferRelativeResize="0"/>
                  </pic:nvPicPr>
                  <pic:blipFill>
                    <a:blip r:embed="rId44"/>
                    <a:srcRect/>
                    <a:stretch>
                      <a:fillRect/>
                    </a:stretch>
                  </pic:blipFill>
                  <pic:spPr>
                    <a:xfrm>
                      <a:off x="0" y="0"/>
                      <a:ext cx="5756910" cy="3395345"/>
                    </a:xfrm>
                    <a:prstGeom prst="rect">
                      <a:avLst/>
                    </a:prstGeom>
                  </pic:spPr>
                </pic:pic>
              </a:graphicData>
            </a:graphic>
          </wp:inline>
        </w:drawing>
      </w:r>
    </w:p>
    <w:p>
      <w:pPr>
        <w:jc w:val="center"/>
        <w:rPr>
          <w:rFonts w:ascii="Times New Roman" w:hAnsi="Times New Roman" w:eastAsia="Times New Roman" w:cs="Times New Roman"/>
          <w:sz w:val="28"/>
          <w:szCs w:val="28"/>
        </w:rPr>
      </w:pPr>
    </w:p>
    <w:p>
      <w:pPr>
        <w:numPr>
          <w:ilvl w:val="0"/>
          <w:numId w:val="11"/>
        </w:numPr>
        <w:ind w:left="420" w:hanging="42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information of doctors: avatar, name, specialty, email, gender, phone number, status account, online status, address, number of examinated patients.</w:t>
      </w:r>
    </w:p>
    <w:p>
      <w:pPr>
        <w:rPr>
          <w:rFonts w:ascii="Times New Roman" w:hAnsi="Times New Roman" w:eastAsia="Times New Roman" w:cs="Times New Roman"/>
          <w:sz w:val="28"/>
          <w:szCs w:val="28"/>
        </w:rPr>
      </w:pPr>
      <w:bookmarkStart w:id="52" w:name="_heading=h.111kx3o" w:colFirst="0" w:colLast="0"/>
      <w:bookmarkEnd w:id="52"/>
    </w:p>
    <w:p>
      <w:pPr>
        <w:pStyle w:val="5"/>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5.5. Appointment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medical facility clicks to “Quản lý lịch hẹn”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list appointment of facility</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Appointment List screen</w:t>
      </w:r>
    </w:p>
    <w:p>
      <w:pPr>
        <w:jc w:val="center"/>
        <w:rPr>
          <w:rFonts w:ascii="Times New Roman" w:hAnsi="Times New Roman" w:eastAsia="Times New Roman" w:cs="Times New Roman"/>
          <w:sz w:val="28"/>
          <w:szCs w:val="28"/>
        </w:rPr>
      </w:pPr>
      <w:r>
        <w:drawing>
          <wp:inline distT="114300" distB="114300" distL="114300" distR="114300">
            <wp:extent cx="5760720" cy="3124200"/>
            <wp:effectExtent l="0" t="0" r="0" b="0"/>
            <wp:docPr id="134" name="image14.png"/>
            <wp:cNvGraphicFramePr/>
            <a:graphic xmlns:a="http://schemas.openxmlformats.org/drawingml/2006/main">
              <a:graphicData uri="http://schemas.openxmlformats.org/drawingml/2006/picture">
                <pic:pic xmlns:pic="http://schemas.openxmlformats.org/drawingml/2006/picture">
                  <pic:nvPicPr>
                    <pic:cNvPr id="134" name="image14.png"/>
                    <pic:cNvPicPr preferRelativeResize="0"/>
                  </pic:nvPicPr>
                  <pic:blipFill>
                    <a:blip r:embed="rId45"/>
                    <a:srcRect/>
                    <a:stretch>
                      <a:fillRect/>
                    </a:stretch>
                  </pic:blipFill>
                  <pic:spPr>
                    <a:xfrm>
                      <a:off x="0" y="0"/>
                      <a:ext cx="5761045" cy="3124200"/>
                    </a:xfrm>
                    <a:prstGeom prst="rect">
                      <a:avLst/>
                    </a:prstGeom>
                  </pic:spPr>
                </pic:pic>
              </a:graphicData>
            </a:graphic>
          </wp:inline>
        </w:drawing>
      </w:r>
    </w:p>
    <w:p>
      <w:pPr>
        <w:jc w:val="center"/>
        <w:rPr>
          <w:rFonts w:ascii="Times New Roman" w:hAnsi="Times New Roman" w:eastAsia="Times New Roman" w:cs="Times New Roman"/>
          <w:sz w:val="28"/>
          <w:szCs w:val="28"/>
        </w:rPr>
      </w:pPr>
    </w:p>
    <w:p>
      <w:pPr>
        <w:numPr>
          <w:ilvl w:val="0"/>
          <w:numId w:val="11"/>
        </w:numPr>
        <w:ind w:left="420" w:hanging="42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some information of appointment: “Tên bệnh nhân”, “Lý do khám”, “Số điện thoại”, “Bác sĩ”, “Ngày đặt lịch”, “Trạng thái”</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button “Lọc” for facility to filtered by date, status.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Show button “Chi  tiết” for facility to view detail of appointment.</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Medical facility can search appointment by patient’s name.</w:t>
      </w:r>
    </w:p>
    <w:p>
      <w:pPr>
        <w:pStyle w:val="5"/>
        <w:rPr>
          <w:rFonts w:ascii="Times New Roman" w:hAnsi="Times New Roman" w:eastAsia="Times New Roman" w:cs="Times New Roman"/>
          <w:sz w:val="28"/>
          <w:szCs w:val="28"/>
          <w:highlight w:val="white"/>
        </w:rPr>
      </w:pPr>
      <w:bookmarkStart w:id="53" w:name="_heading=h.z88k2kl33eo5" w:colFirst="0" w:colLast="0"/>
      <w:bookmarkEnd w:id="53"/>
      <w:r>
        <w:rPr>
          <w:rFonts w:ascii="Times New Roman" w:hAnsi="Times New Roman" w:eastAsia="Times New Roman" w:cs="Times New Roman"/>
          <w:sz w:val="28"/>
          <w:szCs w:val="28"/>
          <w:rtl w:val="0"/>
        </w:rPr>
        <w:t>5.6. Appointment Detail</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medical facility clicks “Chi tiết” of an appointment.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detail of appointments</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Appointment Detail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0" distB="0" distL="114300" distR="114300">
            <wp:extent cx="5756275" cy="3569335"/>
            <wp:effectExtent l="0" t="0" r="0" b="0"/>
            <wp:docPr id="151" name="image33.png"/>
            <wp:cNvGraphicFramePr/>
            <a:graphic xmlns:a="http://schemas.openxmlformats.org/drawingml/2006/main">
              <a:graphicData uri="http://schemas.openxmlformats.org/drawingml/2006/picture">
                <pic:pic xmlns:pic="http://schemas.openxmlformats.org/drawingml/2006/picture">
                  <pic:nvPicPr>
                    <pic:cNvPr id="151" name="image33.png"/>
                    <pic:cNvPicPr preferRelativeResize="0"/>
                  </pic:nvPicPr>
                  <pic:blipFill>
                    <a:blip r:embed="rId34"/>
                    <a:srcRect/>
                    <a:stretch>
                      <a:fillRect/>
                    </a:stretch>
                  </pic:blipFill>
                  <pic:spPr>
                    <a:xfrm>
                      <a:off x="0" y="0"/>
                      <a:ext cx="5756275" cy="3569335"/>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View details of a specific appointment (chosen from the Appointments list) which include:</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Patent information: avatar, name, mobile, gender, date of birth.</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Doctor information: avatar, name, mobile, specialty, medical facility.</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Appointment information: date, time, status, price, mobile of facility</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xml:space="preserve">On this screen, </w:t>
      </w:r>
      <w:r>
        <w:rPr>
          <w:rFonts w:ascii="Times New Roman" w:hAnsi="Times New Roman" w:eastAsia="Times New Roman" w:cs="Times New Roman"/>
          <w:sz w:val="28"/>
          <w:szCs w:val="28"/>
          <w:rtl w:val="0"/>
        </w:rPr>
        <w:t xml:space="preserve">medical facility </w:t>
      </w:r>
      <w:r>
        <w:rPr>
          <w:rFonts w:ascii="Times New Roman" w:hAnsi="Times New Roman" w:eastAsia="Times New Roman" w:cs="Times New Roman"/>
          <w:sz w:val="28"/>
          <w:szCs w:val="28"/>
          <w:highlight w:val="white"/>
          <w:rtl w:val="0"/>
        </w:rPr>
        <w:t>can change status if doctor have request.</w:t>
      </w:r>
    </w:p>
    <w:p>
      <w:pPr>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highlight w:val="white"/>
        </w:rPr>
      </w:pPr>
      <w:bookmarkStart w:id="54" w:name="_heading=h.t1alkh9a4wwe" w:colFirst="0" w:colLast="0"/>
      <w:bookmarkEnd w:id="54"/>
      <w:r>
        <w:rPr>
          <w:rFonts w:ascii="Times New Roman" w:hAnsi="Times New Roman" w:eastAsia="Times New Roman" w:cs="Times New Roman"/>
          <w:sz w:val="28"/>
          <w:szCs w:val="28"/>
          <w:rtl w:val="0"/>
        </w:rPr>
        <w:t>5.7. Patient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medical facility clicks “Danh sách bệnh nhân”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list of patient.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Patient List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114300" distB="114300" distL="114300" distR="114300">
            <wp:extent cx="5760720" cy="2933700"/>
            <wp:effectExtent l="0" t="0" r="0" b="0"/>
            <wp:docPr id="125" name="image8.png"/>
            <wp:cNvGraphicFramePr/>
            <a:graphic xmlns:a="http://schemas.openxmlformats.org/drawingml/2006/main">
              <a:graphicData uri="http://schemas.openxmlformats.org/drawingml/2006/picture">
                <pic:pic xmlns:pic="http://schemas.openxmlformats.org/drawingml/2006/picture">
                  <pic:nvPicPr>
                    <pic:cNvPr id="125" name="image8.png"/>
                    <pic:cNvPicPr preferRelativeResize="0"/>
                  </pic:nvPicPr>
                  <pic:blipFill>
                    <a:blip r:embed="rId46"/>
                    <a:srcRect/>
                    <a:stretch>
                      <a:fillRect/>
                    </a:stretch>
                  </pic:blipFill>
                  <pic:spPr>
                    <a:xfrm>
                      <a:off x="0" y="0"/>
                      <a:ext cx="5761045" cy="2933700"/>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spacing w:before="240" w:after="24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Patient information which include: name, phone number, date booking appointment, status.</w:t>
      </w:r>
    </w:p>
    <w:p>
      <w:pPr>
        <w:spacing w:before="240" w:after="24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Button “Chi tiết” for admin to view detail of patient.</w:t>
      </w:r>
    </w:p>
    <w:p>
      <w:pPr>
        <w:spacing w:before="240" w:after="24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Medical facility can search by name of patient, filtered by date.</w:t>
      </w:r>
    </w:p>
    <w:p>
      <w:pPr>
        <w:rPr>
          <w:rFonts w:ascii="Times New Roman" w:hAnsi="Times New Roman" w:eastAsia="Times New Roman" w:cs="Times New Roman"/>
          <w:sz w:val="28"/>
          <w:szCs w:val="28"/>
          <w:highlight w:val="white"/>
        </w:rPr>
      </w:pPr>
    </w:p>
    <w:p>
      <w:pPr>
        <w:pStyle w:val="5"/>
        <w:rPr>
          <w:rFonts w:ascii="Times New Roman" w:hAnsi="Times New Roman" w:eastAsia="Times New Roman" w:cs="Times New Roman"/>
          <w:sz w:val="28"/>
          <w:szCs w:val="28"/>
          <w:highlight w:val="white"/>
        </w:rPr>
      </w:pPr>
      <w:bookmarkStart w:id="55" w:name="_heading=h.ssnznhakse1h" w:colFirst="0" w:colLast="0"/>
      <w:bookmarkEnd w:id="55"/>
      <w:r>
        <w:rPr>
          <w:rFonts w:ascii="Times New Roman" w:hAnsi="Times New Roman" w:eastAsia="Times New Roman" w:cs="Times New Roman"/>
          <w:sz w:val="28"/>
          <w:szCs w:val="28"/>
          <w:rtl w:val="0"/>
        </w:rPr>
        <w:t>5.8. Patient Detail</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medical facility clicks “Chi tiết” of patient.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detail of patient.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Patient Detail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drawing>
          <wp:inline distT="114300" distB="114300" distL="114300" distR="114300">
            <wp:extent cx="5760720" cy="3009900"/>
            <wp:effectExtent l="0" t="0" r="0" b="0"/>
            <wp:docPr id="118" name="image17.png"/>
            <wp:cNvGraphicFramePr/>
            <a:graphic xmlns:a="http://schemas.openxmlformats.org/drawingml/2006/main">
              <a:graphicData uri="http://schemas.openxmlformats.org/drawingml/2006/picture">
                <pic:pic xmlns:pic="http://schemas.openxmlformats.org/drawingml/2006/picture">
                  <pic:nvPicPr>
                    <pic:cNvPr id="118" name="image17.png"/>
                    <pic:cNvPicPr preferRelativeResize="0"/>
                  </pic:nvPicPr>
                  <pic:blipFill>
                    <a:blip r:embed="rId47"/>
                    <a:srcRect/>
                    <a:stretch>
                      <a:fillRect/>
                    </a:stretch>
                  </pic:blipFill>
                  <pic:spPr>
                    <a:xfrm>
                      <a:off x="0" y="0"/>
                      <a:ext cx="5761045" cy="3009900"/>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spacing w:after="160" w:afterAutospacing="0"/>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numPr>
          <w:ilvl w:val="0"/>
          <w:numId w:val="12"/>
        </w:numPr>
        <w:spacing w:before="160" w:beforeAutospacing="0" w:after="240"/>
        <w:ind w:left="720" w:hanging="360"/>
        <w:rPr>
          <w:rFonts w:ascii="Times New Roman" w:hAnsi="Times New Roman" w:eastAsia="Times New Roman" w:cs="Times New Roman"/>
          <w:sz w:val="28"/>
          <w:szCs w:val="28"/>
          <w:highlight w:val="white"/>
          <w:u w:val="none"/>
        </w:rPr>
      </w:pPr>
      <w:r>
        <w:rPr>
          <w:rFonts w:ascii="Times New Roman" w:hAnsi="Times New Roman" w:eastAsia="Times New Roman" w:cs="Times New Roman"/>
          <w:sz w:val="28"/>
          <w:szCs w:val="28"/>
          <w:highlight w:val="white"/>
          <w:rtl w:val="0"/>
        </w:rPr>
        <w:t>View detailed information of the doctor's patient (name, email, mobile, gender, date of birth, address) along with the list of appointments with him/her.</w:t>
      </w:r>
    </w:p>
    <w:p>
      <w:pPr>
        <w:pStyle w:val="5"/>
        <w:rPr>
          <w:rFonts w:ascii="Times New Roman" w:hAnsi="Times New Roman" w:eastAsia="Times New Roman" w:cs="Times New Roman"/>
          <w:sz w:val="28"/>
          <w:szCs w:val="28"/>
          <w:highlight w:val="white"/>
        </w:rPr>
      </w:pPr>
      <w:bookmarkStart w:id="56" w:name="_heading=h.sjdl5nkhqffh" w:colFirst="0" w:colLast="0"/>
      <w:bookmarkEnd w:id="56"/>
      <w:r>
        <w:rPr>
          <w:rFonts w:ascii="Times New Roman" w:hAnsi="Times New Roman" w:eastAsia="Times New Roman" w:cs="Times New Roman"/>
          <w:sz w:val="28"/>
          <w:szCs w:val="28"/>
          <w:rtl w:val="0"/>
        </w:rPr>
        <w:t>5.9. Feedback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trigger</w:t>
      </w:r>
      <w:r>
        <w:rPr>
          <w:rFonts w:ascii="Times New Roman" w:hAnsi="Times New Roman" w:eastAsia="Times New Roman" w:cs="Times New Roman"/>
          <w:sz w:val="28"/>
          <w:szCs w:val="28"/>
          <w:rtl w:val="0"/>
        </w:rPr>
        <w:t>: This function is triggered when the medical facility clicks “Phản hồi của bệnh nhân”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list of feedback.</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mock-up prototype of the screen, sample below is for the Feedback List screen</w:t>
      </w:r>
    </w:p>
    <w:p>
      <w:pPr>
        <w:spacing w:after="0"/>
        <w:ind w:left="720" w:firstLine="0"/>
        <w:rPr>
          <w:rFonts w:ascii="Times New Roman" w:hAnsi="Times New Roman" w:eastAsia="Times New Roman" w:cs="Times New Roman"/>
          <w:sz w:val="28"/>
          <w:szCs w:val="28"/>
        </w:rPr>
      </w:pP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60720" cy="3060700"/>
            <wp:effectExtent l="0" t="0" r="0" b="0"/>
            <wp:docPr id="117" name="image11.png"/>
            <wp:cNvGraphicFramePr/>
            <a:graphic xmlns:a="http://schemas.openxmlformats.org/drawingml/2006/main">
              <a:graphicData uri="http://schemas.openxmlformats.org/drawingml/2006/picture">
                <pic:pic xmlns:pic="http://schemas.openxmlformats.org/drawingml/2006/picture">
                  <pic:nvPicPr>
                    <pic:cNvPr id="117" name="image11.png"/>
                    <pic:cNvPicPr preferRelativeResize="0"/>
                  </pic:nvPicPr>
                  <pic:blipFill>
                    <a:blip r:embed="rId48"/>
                    <a:srcRect/>
                    <a:stretch>
                      <a:fillRect/>
                    </a:stretch>
                  </pic:blipFill>
                  <pic:spPr>
                    <a:xfrm>
                      <a:off x="0" y="0"/>
                      <a:ext cx="5761045" cy="3060700"/>
                    </a:xfrm>
                    <a:prstGeom prst="rect">
                      <a:avLst/>
                    </a:prstGeom>
                  </pic:spPr>
                </pic:pic>
              </a:graphicData>
            </a:graphic>
          </wp:inline>
        </w:drawing>
      </w:r>
    </w:p>
    <w:p>
      <w:pPr>
        <w:rPr>
          <w:rFonts w:ascii="Times New Roman" w:hAnsi="Times New Roman" w:eastAsia="Times New Roman" w:cs="Times New Roman"/>
          <w:sz w:val="28"/>
          <w:szCs w:val="28"/>
        </w:rPr>
      </w:pPr>
    </w:p>
    <w:p>
      <w:pPr>
        <w:numPr>
          <w:ilvl w:val="0"/>
          <w:numId w:val="7"/>
        </w:numPr>
        <w:spacing w:after="160" w:afterAutospacing="0"/>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numPr>
          <w:ilvl w:val="0"/>
          <w:numId w:val="12"/>
        </w:numPr>
        <w:spacing w:before="160" w:beforeAutospacing="0" w:after="0" w:afterAutospacing="0"/>
        <w:ind w:left="720" w:hanging="36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Show list feedback, specific feedback include: “Tên bệnh nhân”, “Phản hồi/Ý kiến”, “Số điện thoại”, “Bác sĩ”, “Ngày khám”, “Trạng thái”.</w:t>
      </w:r>
    </w:p>
    <w:p>
      <w:pPr>
        <w:numPr>
          <w:ilvl w:val="0"/>
          <w:numId w:val="12"/>
        </w:numPr>
        <w:spacing w:before="0" w:beforeAutospacing="0" w:after="0" w:afterAutospacing="0"/>
        <w:ind w:left="720" w:hanging="36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Button “Xóa” for medical facility to delete the not good feedback.</w:t>
      </w:r>
    </w:p>
    <w:p>
      <w:pPr>
        <w:numPr>
          <w:ilvl w:val="0"/>
          <w:numId w:val="12"/>
        </w:numPr>
        <w:spacing w:before="0" w:beforeAutospacing="0" w:after="240"/>
        <w:ind w:left="720" w:hanging="36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Medical facility can filtered the appointment by date.</w:t>
      </w:r>
    </w:p>
    <w:p>
      <w:pPr>
        <w:spacing w:before="240" w:after="240"/>
        <w:ind w:left="0" w:firstLine="0"/>
        <w:rPr>
          <w:rFonts w:ascii="Times New Roman" w:hAnsi="Times New Roman" w:eastAsia="Times New Roman" w:cs="Times New Roman"/>
          <w:sz w:val="28"/>
          <w:szCs w:val="28"/>
          <w:highlight w:val="white"/>
        </w:rPr>
      </w:pPr>
    </w:p>
    <w:p>
      <w:pPr>
        <w:spacing w:before="240" w:after="240"/>
        <w:ind w:left="0" w:firstLine="0"/>
        <w:rPr>
          <w:rFonts w:ascii="Times New Roman" w:hAnsi="Times New Roman" w:eastAsia="Times New Roman" w:cs="Times New Roman"/>
          <w:sz w:val="28"/>
          <w:szCs w:val="28"/>
          <w:highlight w:val="white"/>
        </w:rPr>
      </w:pPr>
    </w:p>
    <w:p>
      <w:pPr>
        <w:pStyle w:val="3"/>
        <w:rPr>
          <w:rFonts w:ascii="Times New Roman" w:hAnsi="Times New Roman" w:eastAsia="Times New Roman" w:cs="Times New Roman"/>
          <w:sz w:val="28"/>
          <w:szCs w:val="28"/>
        </w:rPr>
      </w:pPr>
      <w:bookmarkStart w:id="57" w:name="_heading=h.3l18frh" w:colFirst="0" w:colLast="0"/>
      <w:bookmarkEnd w:id="57"/>
      <w:r>
        <w:rPr>
          <w:rFonts w:ascii="Times New Roman" w:hAnsi="Times New Roman" w:eastAsia="Times New Roman" w:cs="Times New Roman"/>
          <w:sz w:val="28"/>
          <w:szCs w:val="28"/>
          <w:rtl w:val="0"/>
        </w:rPr>
        <w:t>6. Patient Feature</w:t>
      </w:r>
    </w:p>
    <w:p>
      <w:pPr>
        <w:pStyle w:val="5"/>
        <w:rPr>
          <w:rFonts w:ascii="Times New Roman" w:hAnsi="Times New Roman" w:eastAsia="Times New Roman" w:cs="Times New Roman"/>
          <w:sz w:val="28"/>
          <w:szCs w:val="28"/>
        </w:rPr>
      </w:pPr>
      <w:bookmarkStart w:id="58" w:name="_heading=h.206ipza" w:colFirst="0" w:colLast="0"/>
      <w:bookmarkEnd w:id="58"/>
      <w:r>
        <w:rPr>
          <w:rFonts w:ascii="Times New Roman" w:hAnsi="Times New Roman" w:eastAsia="Times New Roman" w:cs="Times New Roman"/>
          <w:sz w:val="28"/>
          <w:szCs w:val="28"/>
          <w:rtl w:val="0"/>
        </w:rPr>
        <w:t>6.1. Booking Appointment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trigger</w:t>
      </w:r>
      <w:r>
        <w:rPr>
          <w:rFonts w:ascii="Times New Roman" w:hAnsi="Times New Roman" w:eastAsia="Times New Roman" w:cs="Times New Roman"/>
          <w:sz w:val="28"/>
          <w:szCs w:val="28"/>
          <w:rtl w:val="0"/>
        </w:rPr>
        <w:t>: This function is triggered when the patient clicks to Time in the schedule of a doctor.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Show form to patient fills in information.</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Booking Appointment screen</w:t>
      </w: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543425" cy="5133975"/>
            <wp:effectExtent l="0" t="0" r="0" b="0"/>
            <wp:docPr id="163" name="image42.png"/>
            <wp:cNvGraphicFramePr/>
            <a:graphic xmlns:a="http://schemas.openxmlformats.org/drawingml/2006/main">
              <a:graphicData uri="http://schemas.openxmlformats.org/drawingml/2006/picture">
                <pic:pic xmlns:pic="http://schemas.openxmlformats.org/drawingml/2006/picture">
                  <pic:nvPicPr>
                    <pic:cNvPr id="163" name="image42.png"/>
                    <pic:cNvPicPr preferRelativeResize="0"/>
                  </pic:nvPicPr>
                  <pic:blipFill>
                    <a:blip r:embed="rId49"/>
                    <a:srcRect/>
                    <a:stretch>
                      <a:fillRect/>
                    </a:stretch>
                  </pic:blipFill>
                  <pic:spPr>
                    <a:xfrm>
                      <a:off x="0" y="0"/>
                      <a:ext cx="4543425" cy="5133975"/>
                    </a:xfrm>
                    <a:prstGeom prst="rect">
                      <a:avLst/>
                    </a:prstGeom>
                  </pic:spPr>
                </pic:pic>
              </a:graphicData>
            </a:graphic>
          </wp:inline>
        </w:drawing>
      </w: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numPr>
          <w:ilvl w:val="0"/>
          <w:numId w:val="7"/>
        </w:numPr>
        <w:spacing w:after="160" w:afterAutospacing="0"/>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numPr>
          <w:ilvl w:val="0"/>
          <w:numId w:val="12"/>
        </w:numPr>
        <w:spacing w:before="160" w:beforeAutospacing="0" w:after="0" w:afterAutospacing="0"/>
        <w:ind w:left="720" w:hanging="36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 xml:space="preserve">Show information of appointment includes: </w:t>
      </w:r>
    </w:p>
    <w:p>
      <w:pPr>
        <w:numPr>
          <w:ilvl w:val="0"/>
          <w:numId w:val="13"/>
        </w:numPr>
        <w:spacing w:before="0" w:beforeAutospacing="0" w:after="0" w:afterAutospacing="0"/>
        <w:ind w:left="1440" w:hanging="360"/>
        <w:rPr>
          <w:rFonts w:ascii="Times New Roman" w:hAnsi="Times New Roman" w:eastAsia="Times New Roman" w:cs="Times New Roman"/>
          <w:sz w:val="28"/>
          <w:szCs w:val="28"/>
          <w:highlight w:val="white"/>
          <w:u w:val="none"/>
        </w:rPr>
      </w:pPr>
      <w:r>
        <w:rPr>
          <w:rFonts w:ascii="Times New Roman" w:hAnsi="Times New Roman" w:eastAsia="Times New Roman" w:cs="Times New Roman"/>
          <w:sz w:val="28"/>
          <w:szCs w:val="28"/>
          <w:highlight w:val="white"/>
          <w:rtl w:val="0"/>
        </w:rPr>
        <w:t>Doctor information: avatar, name, price</w:t>
      </w:r>
    </w:p>
    <w:p>
      <w:pPr>
        <w:numPr>
          <w:ilvl w:val="0"/>
          <w:numId w:val="13"/>
        </w:numPr>
        <w:spacing w:before="0" w:beforeAutospacing="0" w:after="0" w:afterAutospacing="0"/>
        <w:ind w:left="1440" w:hanging="360"/>
        <w:rPr>
          <w:rFonts w:ascii="Times New Roman" w:hAnsi="Times New Roman" w:eastAsia="Times New Roman" w:cs="Times New Roman"/>
          <w:sz w:val="28"/>
          <w:szCs w:val="28"/>
          <w:highlight w:val="white"/>
          <w:u w:val="none"/>
        </w:rPr>
      </w:pPr>
      <w:r>
        <w:rPr>
          <w:rFonts w:ascii="Times New Roman" w:hAnsi="Times New Roman" w:eastAsia="Times New Roman" w:cs="Times New Roman"/>
          <w:sz w:val="28"/>
          <w:szCs w:val="28"/>
          <w:highlight w:val="white"/>
          <w:rtl w:val="0"/>
        </w:rPr>
        <w:t>Date, time booking, type payment, total payment.</w:t>
      </w:r>
    </w:p>
    <w:p>
      <w:pPr>
        <w:numPr>
          <w:ilvl w:val="0"/>
          <w:numId w:val="13"/>
        </w:numPr>
        <w:spacing w:before="0" w:beforeAutospacing="0" w:after="240"/>
        <w:ind w:left="1440" w:hanging="360"/>
        <w:rPr>
          <w:rFonts w:ascii="Times New Roman" w:hAnsi="Times New Roman" w:eastAsia="Times New Roman" w:cs="Times New Roman"/>
          <w:sz w:val="28"/>
          <w:szCs w:val="28"/>
          <w:highlight w:val="white"/>
          <w:u w:val="none"/>
        </w:rPr>
      </w:pPr>
      <w:r>
        <w:rPr>
          <w:rFonts w:ascii="Times New Roman" w:hAnsi="Times New Roman" w:eastAsia="Times New Roman" w:cs="Times New Roman"/>
          <w:sz w:val="28"/>
          <w:szCs w:val="28"/>
          <w:highlight w:val="white"/>
          <w:rtl w:val="0"/>
        </w:rPr>
        <w:t>Button “Xác nhận đặt khám” for patient confirm booking the appointment</w:t>
      </w:r>
    </w:p>
    <w:p>
      <w:pPr>
        <w:ind w:left="0" w:firstLine="0"/>
        <w:rPr>
          <w:rFonts w:ascii="Times New Roman" w:hAnsi="Times New Roman" w:eastAsia="Times New Roman" w:cs="Times New Roman"/>
          <w:sz w:val="28"/>
          <w:szCs w:val="28"/>
        </w:rPr>
      </w:pPr>
    </w:p>
    <w:p>
      <w:pPr>
        <w:pStyle w:val="5"/>
        <w:rPr>
          <w:rFonts w:ascii="Times New Roman" w:hAnsi="Times New Roman" w:eastAsia="Times New Roman" w:cs="Times New Roman"/>
          <w:sz w:val="28"/>
          <w:szCs w:val="28"/>
        </w:rPr>
      </w:pPr>
      <w:bookmarkStart w:id="59" w:name="_heading=h.dj6qsq70id6o" w:colFirst="0" w:colLast="0"/>
      <w:bookmarkEnd w:id="59"/>
      <w:r>
        <w:rPr>
          <w:rFonts w:ascii="Times New Roman" w:hAnsi="Times New Roman" w:eastAsia="Times New Roman" w:cs="Times New Roman"/>
          <w:sz w:val="28"/>
          <w:szCs w:val="28"/>
          <w:rtl w:val="0"/>
        </w:rPr>
        <w:t>6.2. Appointment List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trigger</w:t>
      </w:r>
      <w:r>
        <w:rPr>
          <w:rFonts w:ascii="Times New Roman" w:hAnsi="Times New Roman" w:eastAsia="Times New Roman" w:cs="Times New Roman"/>
          <w:sz w:val="28"/>
          <w:szCs w:val="28"/>
          <w:rtl w:val="0"/>
        </w:rPr>
        <w:t>: This function is triggered when the patient clicks “Danh sách lịch hẹn”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xml:space="preserve">: Show list appointment </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Appointment List screen</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60720" cy="2984500"/>
            <wp:effectExtent l="0" t="0" r="0" b="0"/>
            <wp:docPr id="128" name="image18.png"/>
            <wp:cNvGraphicFramePr/>
            <a:graphic xmlns:a="http://schemas.openxmlformats.org/drawingml/2006/main">
              <a:graphicData uri="http://schemas.openxmlformats.org/drawingml/2006/picture">
                <pic:pic xmlns:pic="http://schemas.openxmlformats.org/drawingml/2006/picture">
                  <pic:nvPicPr>
                    <pic:cNvPr id="128" name="image18.png"/>
                    <pic:cNvPicPr preferRelativeResize="0"/>
                  </pic:nvPicPr>
                  <pic:blipFill>
                    <a:blip r:embed="rId50"/>
                    <a:srcRect/>
                    <a:stretch>
                      <a:fillRect/>
                    </a:stretch>
                  </pic:blipFill>
                  <pic:spPr>
                    <a:xfrm>
                      <a:off x="0" y="0"/>
                      <a:ext cx="5761045" cy="2984500"/>
                    </a:xfrm>
                    <a:prstGeom prst="rect">
                      <a:avLst/>
                    </a:prstGeom>
                  </pic:spPr>
                </pic:pic>
              </a:graphicData>
            </a:graphic>
          </wp:inline>
        </w:drawing>
      </w:r>
    </w:p>
    <w:p>
      <w:pPr>
        <w:ind w:firstLine="720"/>
        <w:rPr>
          <w:rFonts w:ascii="Times New Roman" w:hAnsi="Times New Roman" w:eastAsia="Times New Roman" w:cs="Times New Roman"/>
          <w:sz w:val="28"/>
          <w:szCs w:val="28"/>
        </w:rPr>
      </w:pPr>
    </w:p>
    <w:p>
      <w:pPr>
        <w:numPr>
          <w:ilvl w:val="0"/>
          <w:numId w:val="7"/>
        </w:numPr>
        <w:spacing w:after="160" w:afterAutospacing="0"/>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numPr>
          <w:ilvl w:val="0"/>
          <w:numId w:val="14"/>
        </w:numPr>
        <w:spacing w:before="160" w:beforeAutospacing="0" w:after="0" w:afterAutospacing="0"/>
        <w:ind w:left="720" w:hanging="360"/>
        <w:rPr>
          <w:rFonts w:ascii="Times New Roman" w:hAnsi="Times New Roman" w:eastAsia="Times New Roman" w:cs="Times New Roman"/>
          <w:sz w:val="28"/>
          <w:szCs w:val="28"/>
          <w:highlight w:val="white"/>
          <w:u w:val="none"/>
        </w:rPr>
      </w:pPr>
      <w:r>
        <w:rPr>
          <w:rFonts w:ascii="Times New Roman" w:hAnsi="Times New Roman" w:eastAsia="Times New Roman" w:cs="Times New Roman"/>
          <w:sz w:val="28"/>
          <w:szCs w:val="28"/>
          <w:highlight w:val="white"/>
          <w:rtl w:val="0"/>
        </w:rPr>
        <w:t>Show information of appointment includes: “Bác sĩ”, “Lý do khám”, “Địa chỉ”, “Ngày đặt lịch”, “Trạng thái”.</w:t>
      </w:r>
    </w:p>
    <w:p>
      <w:pPr>
        <w:numPr>
          <w:ilvl w:val="0"/>
          <w:numId w:val="14"/>
        </w:numPr>
        <w:spacing w:before="0" w:beforeAutospacing="0" w:after="0" w:afterAutospacing="0"/>
        <w:ind w:left="720" w:hanging="360"/>
        <w:rPr>
          <w:rFonts w:ascii="Times New Roman" w:hAnsi="Times New Roman" w:eastAsia="Times New Roman" w:cs="Times New Roman"/>
          <w:sz w:val="28"/>
          <w:szCs w:val="28"/>
          <w:highlight w:val="white"/>
          <w:u w:val="none"/>
        </w:rPr>
      </w:pPr>
      <w:r>
        <w:rPr>
          <w:rFonts w:ascii="Times New Roman" w:hAnsi="Times New Roman" w:eastAsia="Times New Roman" w:cs="Times New Roman"/>
          <w:sz w:val="28"/>
          <w:szCs w:val="28"/>
          <w:highlight w:val="white"/>
          <w:rtl w:val="0"/>
        </w:rPr>
        <w:t>Show button “Hủy hẹn” for patient can cancel the appointment if status is “Chờ xác nhận” or “Đã xác nhận”.</w:t>
      </w:r>
    </w:p>
    <w:p>
      <w:pPr>
        <w:numPr>
          <w:ilvl w:val="0"/>
          <w:numId w:val="14"/>
        </w:numPr>
        <w:spacing w:before="0" w:beforeAutospacing="0" w:after="0" w:afterAutospacing="0"/>
        <w:ind w:left="720" w:hanging="360"/>
        <w:rPr>
          <w:rFonts w:ascii="Times New Roman" w:hAnsi="Times New Roman" w:eastAsia="Times New Roman" w:cs="Times New Roman"/>
          <w:sz w:val="28"/>
          <w:szCs w:val="28"/>
          <w:highlight w:val="white"/>
          <w:u w:val="none"/>
        </w:rPr>
      </w:pPr>
      <w:r>
        <w:rPr>
          <w:rFonts w:ascii="Times New Roman" w:hAnsi="Times New Roman" w:eastAsia="Times New Roman" w:cs="Times New Roman"/>
          <w:sz w:val="28"/>
          <w:szCs w:val="28"/>
          <w:highlight w:val="white"/>
          <w:rtl w:val="0"/>
        </w:rPr>
        <w:t>Patient can filter the appointment by date.</w:t>
      </w:r>
    </w:p>
    <w:p>
      <w:pPr>
        <w:numPr>
          <w:ilvl w:val="0"/>
          <w:numId w:val="14"/>
        </w:numPr>
        <w:spacing w:before="0" w:beforeAutospacing="0" w:after="240"/>
        <w:ind w:left="720" w:hanging="360"/>
        <w:rPr>
          <w:rFonts w:ascii="Times New Roman" w:hAnsi="Times New Roman" w:eastAsia="Times New Roman" w:cs="Times New Roman"/>
          <w:sz w:val="28"/>
          <w:szCs w:val="28"/>
          <w:highlight w:val="white"/>
          <w:u w:val="none"/>
        </w:rPr>
      </w:pPr>
      <w:r>
        <w:rPr>
          <w:rFonts w:ascii="Times New Roman" w:hAnsi="Times New Roman" w:eastAsia="Times New Roman" w:cs="Times New Roman"/>
          <w:sz w:val="28"/>
          <w:szCs w:val="28"/>
          <w:highlight w:val="white"/>
          <w:rtl w:val="0"/>
        </w:rPr>
        <w:t>Patient can search by doctor’s name</w:t>
      </w:r>
    </w:p>
    <w:p>
      <w:pPr>
        <w:ind w:left="0" w:firstLine="0"/>
        <w:rPr>
          <w:rFonts w:ascii="Times New Roman" w:hAnsi="Times New Roman" w:eastAsia="Times New Roman" w:cs="Times New Roman"/>
          <w:sz w:val="28"/>
          <w:szCs w:val="28"/>
          <w:highlight w:val="white"/>
        </w:rPr>
      </w:pPr>
    </w:p>
    <w:p>
      <w:pPr>
        <w:pStyle w:val="5"/>
        <w:rPr>
          <w:rFonts w:ascii="Times New Roman" w:hAnsi="Times New Roman" w:eastAsia="Times New Roman" w:cs="Times New Roman"/>
          <w:sz w:val="28"/>
          <w:szCs w:val="28"/>
        </w:rPr>
      </w:pPr>
      <w:bookmarkStart w:id="60" w:name="_heading=h.mhg964c2u0la" w:colFirst="0" w:colLast="0"/>
      <w:bookmarkEnd w:id="60"/>
      <w:r>
        <w:rPr>
          <w:rFonts w:ascii="Times New Roman" w:hAnsi="Times New Roman" w:eastAsia="Times New Roman" w:cs="Times New Roman"/>
          <w:sz w:val="28"/>
          <w:szCs w:val="28"/>
          <w:rtl w:val="0"/>
        </w:rPr>
        <w:t>6.3. Appointment Detail</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trigger</w:t>
      </w:r>
      <w:r>
        <w:rPr>
          <w:rFonts w:ascii="Times New Roman" w:hAnsi="Times New Roman" w:eastAsia="Times New Roman" w:cs="Times New Roman"/>
          <w:sz w:val="28"/>
          <w:szCs w:val="28"/>
          <w:rtl w:val="0"/>
        </w:rPr>
        <w:t>: This function is triggered when the patient clicks “Chi tiết” of an appointment</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xml:space="preserve">: Show detail of appointment </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Appointment Detail screen</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60720" cy="3149600"/>
            <wp:effectExtent l="0" t="0" r="0" b="0"/>
            <wp:docPr id="139" name="image22.png"/>
            <wp:cNvGraphicFramePr/>
            <a:graphic xmlns:a="http://schemas.openxmlformats.org/drawingml/2006/main">
              <a:graphicData uri="http://schemas.openxmlformats.org/drawingml/2006/picture">
                <pic:pic xmlns:pic="http://schemas.openxmlformats.org/drawingml/2006/picture">
                  <pic:nvPicPr>
                    <pic:cNvPr id="139" name="image22.png"/>
                    <pic:cNvPicPr preferRelativeResize="0"/>
                  </pic:nvPicPr>
                  <pic:blipFill>
                    <a:blip r:embed="rId51"/>
                    <a:srcRect/>
                    <a:stretch>
                      <a:fillRect/>
                    </a:stretch>
                  </pic:blipFill>
                  <pic:spPr>
                    <a:xfrm>
                      <a:off x="0" y="0"/>
                      <a:ext cx="5761045" cy="3149600"/>
                    </a:xfrm>
                    <a:prstGeom prst="rect">
                      <a:avLst/>
                    </a:prstGeom>
                  </pic:spPr>
                </pic:pic>
              </a:graphicData>
            </a:graphic>
          </wp:inline>
        </w:drawing>
      </w:r>
    </w:p>
    <w:p>
      <w:pPr>
        <w:ind w:firstLine="720"/>
        <w:rPr>
          <w:rFonts w:ascii="Times New Roman" w:hAnsi="Times New Roman" w:eastAsia="Times New Roman" w:cs="Times New Roman"/>
          <w:sz w:val="28"/>
          <w:szCs w:val="28"/>
        </w:rPr>
      </w:pPr>
    </w:p>
    <w:p>
      <w:pPr>
        <w:numPr>
          <w:ilvl w:val="0"/>
          <w:numId w:val="7"/>
        </w:numPr>
        <w:spacing w:after="160" w:afterAutospacing="0"/>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numPr>
          <w:ilvl w:val="0"/>
          <w:numId w:val="14"/>
        </w:numPr>
        <w:spacing w:before="160" w:beforeAutospacing="0" w:after="0" w:afterAutospacing="0"/>
        <w:ind w:left="720" w:hanging="36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View details of a specific appointment (chosen from the Appointments list) which include:</w:t>
      </w:r>
    </w:p>
    <w:p>
      <w:pPr>
        <w:numPr>
          <w:ilvl w:val="0"/>
          <w:numId w:val="14"/>
        </w:numPr>
        <w:spacing w:before="0" w:beforeAutospacing="0" w:after="0" w:afterAutospacing="0"/>
        <w:ind w:left="720" w:hanging="36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Patent information: avatar, name, mobile, gender, date of birth.</w:t>
      </w:r>
    </w:p>
    <w:p>
      <w:pPr>
        <w:numPr>
          <w:ilvl w:val="0"/>
          <w:numId w:val="14"/>
        </w:numPr>
        <w:spacing w:before="0" w:beforeAutospacing="0" w:after="0" w:afterAutospacing="0"/>
        <w:ind w:left="720" w:hanging="36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Doctor information: avatar, name, mobile, specialty, medical facility.</w:t>
      </w:r>
    </w:p>
    <w:p>
      <w:pPr>
        <w:numPr>
          <w:ilvl w:val="0"/>
          <w:numId w:val="14"/>
        </w:numPr>
        <w:spacing w:before="0" w:beforeAutospacing="0" w:after="240"/>
        <w:ind w:left="720" w:hanging="36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Appointment information: date, time, status, price, mobile of facility</w:t>
      </w:r>
    </w:p>
    <w:p>
      <w:pPr>
        <w:spacing w:before="240" w:after="240"/>
        <w:ind w:left="0" w:firstLine="0"/>
        <w:rPr>
          <w:rFonts w:ascii="Times New Roman" w:hAnsi="Times New Roman" w:eastAsia="Times New Roman" w:cs="Times New Roman"/>
          <w:sz w:val="28"/>
          <w:szCs w:val="28"/>
          <w:highlight w:val="white"/>
        </w:rPr>
      </w:pPr>
    </w:p>
    <w:p>
      <w:pPr>
        <w:pStyle w:val="5"/>
        <w:rPr>
          <w:rFonts w:ascii="Times New Roman" w:hAnsi="Times New Roman" w:eastAsia="Times New Roman" w:cs="Times New Roman"/>
          <w:sz w:val="28"/>
          <w:szCs w:val="28"/>
        </w:rPr>
      </w:pPr>
      <w:bookmarkStart w:id="61" w:name="_heading=h.b3ub03ft41am" w:colFirst="0" w:colLast="0"/>
      <w:bookmarkEnd w:id="61"/>
      <w:r>
        <w:rPr>
          <w:rFonts w:ascii="Times New Roman" w:hAnsi="Times New Roman" w:eastAsia="Times New Roman" w:cs="Times New Roman"/>
          <w:sz w:val="28"/>
          <w:szCs w:val="28"/>
          <w:rtl w:val="0"/>
        </w:rPr>
        <w:t>6.4. Feedback History</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 xml:space="preserve"> Function trigger</w:t>
      </w:r>
      <w:r>
        <w:rPr>
          <w:rFonts w:ascii="Times New Roman" w:hAnsi="Times New Roman" w:eastAsia="Times New Roman" w:cs="Times New Roman"/>
          <w:sz w:val="28"/>
          <w:szCs w:val="28"/>
          <w:rtl w:val="0"/>
        </w:rPr>
        <w:t>: This function is triggered when the patient clicks “Lịch sử phản hồi” in navbar</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Function description</w:t>
      </w:r>
      <w:r>
        <w:rPr>
          <w:rFonts w:ascii="Times New Roman" w:hAnsi="Times New Roman" w:eastAsia="Times New Roman" w:cs="Times New Roman"/>
          <w:sz w:val="28"/>
          <w:szCs w:val="28"/>
          <w:rtl w:val="0"/>
        </w:rPr>
        <w:t xml:space="preserve">: Show list feedback of own patient </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tl w:val="0"/>
        </w:rPr>
        <w:t>Screen layout</w:t>
      </w:r>
      <w:r>
        <w:rPr>
          <w:rFonts w:ascii="Times New Roman" w:hAnsi="Times New Roman" w:eastAsia="Times New Roman" w:cs="Times New Roman"/>
          <w:sz w:val="28"/>
          <w:szCs w:val="28"/>
          <w:rtl w:val="0"/>
        </w:rPr>
        <w:t>: simulated prototype of screen, below sample is for Feedback History  screen</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60720" cy="2794000"/>
            <wp:effectExtent l="0" t="0" r="0" b="0"/>
            <wp:docPr id="129" name="image3.png"/>
            <wp:cNvGraphicFramePr/>
            <a:graphic xmlns:a="http://schemas.openxmlformats.org/drawingml/2006/main">
              <a:graphicData uri="http://schemas.openxmlformats.org/drawingml/2006/picture">
                <pic:pic xmlns:pic="http://schemas.openxmlformats.org/drawingml/2006/picture">
                  <pic:nvPicPr>
                    <pic:cNvPr id="129" name="image3.png"/>
                    <pic:cNvPicPr preferRelativeResize="0"/>
                  </pic:nvPicPr>
                  <pic:blipFill>
                    <a:blip r:embed="rId52"/>
                    <a:srcRect/>
                    <a:stretch>
                      <a:fillRect/>
                    </a:stretch>
                  </pic:blipFill>
                  <pic:spPr>
                    <a:xfrm>
                      <a:off x="0" y="0"/>
                      <a:ext cx="5761045" cy="2794000"/>
                    </a:xfrm>
                    <a:prstGeom prst="rect">
                      <a:avLst/>
                    </a:prstGeom>
                  </pic:spPr>
                </pic:pic>
              </a:graphicData>
            </a:graphic>
          </wp:inline>
        </w:drawing>
      </w:r>
    </w:p>
    <w:p>
      <w:pPr>
        <w:ind w:firstLine="720"/>
        <w:rPr>
          <w:rFonts w:ascii="Times New Roman" w:hAnsi="Times New Roman" w:eastAsia="Times New Roman" w:cs="Times New Roman"/>
          <w:sz w:val="28"/>
          <w:szCs w:val="28"/>
        </w:rPr>
      </w:pPr>
    </w:p>
    <w:p>
      <w:pPr>
        <w:numPr>
          <w:ilvl w:val="0"/>
          <w:numId w:val="7"/>
        </w:numPr>
        <w:spacing w:after="160" w:afterAutospacing="0"/>
        <w:ind w:left="720" w:hanging="360"/>
        <w:rPr>
          <w:b/>
          <w:sz w:val="28"/>
          <w:szCs w:val="28"/>
        </w:rPr>
      </w:pPr>
      <w:r>
        <w:rPr>
          <w:rFonts w:ascii="Times New Roman" w:hAnsi="Times New Roman" w:eastAsia="Times New Roman" w:cs="Times New Roman"/>
          <w:b/>
          <w:sz w:val="28"/>
          <w:szCs w:val="28"/>
          <w:rtl w:val="0"/>
        </w:rPr>
        <w:t>Function Details</w:t>
      </w:r>
      <w:r>
        <w:rPr>
          <w:rFonts w:ascii="Times New Roman" w:hAnsi="Times New Roman" w:eastAsia="Times New Roman" w:cs="Times New Roman"/>
          <w:sz w:val="28"/>
          <w:szCs w:val="28"/>
          <w:rtl w:val="0"/>
        </w:rPr>
        <w:t>:</w:t>
      </w:r>
    </w:p>
    <w:p>
      <w:pPr>
        <w:numPr>
          <w:ilvl w:val="0"/>
          <w:numId w:val="14"/>
        </w:numPr>
        <w:spacing w:before="160" w:beforeAutospacing="0" w:after="0" w:afterAutospacing="0"/>
        <w:ind w:left="720" w:hanging="360"/>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tl w:val="0"/>
        </w:rPr>
        <w:t>Display information includes: “Bác sĩ”, “Chuyên khoa”, “Nội dung phản hồi”, “Địa chỉ”, “Đã khám ngày”</w:t>
      </w:r>
    </w:p>
    <w:p>
      <w:pPr>
        <w:numPr>
          <w:ilvl w:val="0"/>
          <w:numId w:val="14"/>
        </w:numPr>
        <w:spacing w:before="0" w:beforeAutospacing="0" w:after="240"/>
        <w:ind w:left="720" w:hanging="360"/>
        <w:rPr>
          <w:rFonts w:ascii="Times New Roman" w:hAnsi="Times New Roman" w:eastAsia="Times New Roman" w:cs="Times New Roman"/>
          <w:sz w:val="28"/>
          <w:szCs w:val="28"/>
          <w:highlight w:val="white"/>
          <w:u w:val="none"/>
        </w:rPr>
      </w:pPr>
      <w:r>
        <w:rPr>
          <w:rFonts w:ascii="Times New Roman" w:hAnsi="Times New Roman" w:eastAsia="Times New Roman" w:cs="Times New Roman"/>
          <w:sz w:val="28"/>
          <w:szCs w:val="28"/>
          <w:highlight w:val="white"/>
          <w:rtl w:val="0"/>
        </w:rPr>
        <w:t>Show button “Sửa”/ “Xóa” for patient to edit/ delete the feedback.</w:t>
      </w:r>
    </w:p>
    <w:p>
      <w:pPr>
        <w:spacing w:before="240" w:after="240"/>
        <w:ind w:left="0" w:firstLine="0"/>
        <w:rPr>
          <w:rFonts w:ascii="Times New Roman" w:hAnsi="Times New Roman" w:eastAsia="Times New Roman" w:cs="Times New Roman"/>
          <w:sz w:val="28"/>
          <w:szCs w:val="28"/>
          <w:highlight w:val="white"/>
        </w:rPr>
      </w:pPr>
    </w:p>
    <w:p>
      <w:pPr>
        <w:ind w:left="0" w:firstLine="0"/>
        <w:rPr>
          <w:rFonts w:ascii="Times New Roman" w:hAnsi="Times New Roman" w:eastAsia="Times New Roman" w:cs="Times New Roman"/>
          <w:sz w:val="28"/>
          <w:szCs w:val="28"/>
          <w:highlight w:val="white"/>
        </w:rPr>
      </w:pPr>
    </w:p>
    <w:sectPr>
      <w:footerReference r:id="rId5" w:type="default"/>
      <w:pgSz w:w="11906" w:h="16838"/>
      <w:pgMar w:top="1132" w:right="1416" w:bottom="1440" w:left="1417"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Noto Sans"/>
    <w:panose1 w:val="00000000000000000000"/>
    <w:charset w:val="00"/>
    <w:family w:val="auto"/>
    <w:pitch w:val="default"/>
    <w:sig w:usb0="00000000" w:usb1="00000000" w:usb2="00000000" w:usb3="00000000" w:csb0="00000000" w:csb1="00000000"/>
  </w:font>
  <w:font w:name="Noto Sans">
    <w:panose1 w:val="020B0502040504020204"/>
    <w:charset w:val="00"/>
    <w:family w:val="auto"/>
    <w:pitch w:val="default"/>
    <w:sig w:usb0="E00082FF" w:usb1="400078FF" w:usb2="00000021"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D9D9D9" w:sz="4" w:space="1"/>
        <w:left w:val="none" w:color="000000" w:sz="0" w:space="0"/>
        <w:bottom w:val="none" w:color="000000" w:sz="0" w:space="0"/>
        <w:right w:val="none" w:color="000000" w:sz="0" w:space="0"/>
        <w:between w:val="none" w:color="000000" w:sz="0" w:space="0"/>
      </w:pBdr>
      <w:tabs>
        <w:tab w:val="center" w:pos="4513"/>
        <w:tab w:val="right" w:pos="9026"/>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r>
      <w:rPr>
        <w:color w:val="000000"/>
        <w:rtl w:val="0"/>
      </w:rPr>
      <w:t xml:space="preserve"> | </w:t>
    </w:r>
    <w:r>
      <w:rPr>
        <w:color w:val="7F7F7F"/>
        <w:rtl w:val="0"/>
      </w:rPr>
      <w:t>Page</w:t>
    </w:r>
  </w:p>
  <w:p>
    <w:pPr>
      <w:pBdr>
        <w:top w:val="none" w:color="000000" w:sz="0" w:space="0"/>
        <w:left w:val="none" w:color="000000" w:sz="0" w:space="0"/>
        <w:bottom w:val="none" w:color="000000" w:sz="0" w:space="0"/>
        <w:right w:val="none" w:color="000000" w:sz="0" w:space="0"/>
        <w:between w:val="none" w:color="000000" w:sz="0" w:space="0"/>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C8879AEF"/>
    <w:multiLevelType w:val="multilevel"/>
    <w:tmpl w:val="C8879A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CF092B84"/>
    <w:multiLevelType w:val="multilevel"/>
    <w:tmpl w:val="CF092B84"/>
    <w:lvl w:ilvl="0" w:tentative="0">
      <w:start w:val="2"/>
      <w:numFmt w:val="decimal"/>
      <w:lvlText w:val="%1."/>
      <w:lvlJc w:val="left"/>
      <w:pPr>
        <w:ind w:left="360" w:hanging="360"/>
      </w:pPr>
    </w:lvl>
    <w:lvl w:ilvl="1" w:tentative="0">
      <w:start w:val="1"/>
      <w:numFmt w:val="decimal"/>
      <w:lvlText w:val="%1.%2."/>
      <w:lvlJc w:val="left"/>
      <w:pPr>
        <w:ind w:left="720" w:hanging="360"/>
      </w:pPr>
    </w:lvl>
    <w:lvl w:ilvl="2" w:tentative="0">
      <w:start w:val="1"/>
      <w:numFmt w:val="decimal"/>
      <w:lvlText w:val="%1.%2.%3."/>
      <w:lvlJc w:val="left"/>
      <w:pPr>
        <w:ind w:left="1440" w:hanging="720"/>
      </w:pPr>
    </w:lvl>
    <w:lvl w:ilvl="3" w:tentative="0">
      <w:start w:val="1"/>
      <w:numFmt w:val="decimal"/>
      <w:lvlText w:val="%1.%2.%3.%4."/>
      <w:lvlJc w:val="left"/>
      <w:pPr>
        <w:ind w:left="1800" w:hanging="720"/>
      </w:pPr>
    </w:lvl>
    <w:lvl w:ilvl="4" w:tentative="0">
      <w:start w:val="1"/>
      <w:numFmt w:val="decimal"/>
      <w:lvlText w:val="%1.%2.%3.%4.%5."/>
      <w:lvlJc w:val="left"/>
      <w:pPr>
        <w:ind w:left="2520" w:hanging="1080"/>
      </w:pPr>
    </w:lvl>
    <w:lvl w:ilvl="5" w:tentative="0">
      <w:start w:val="1"/>
      <w:numFmt w:val="decimal"/>
      <w:lvlText w:val="%1.%2.%3.%4.%5.%6."/>
      <w:lvlJc w:val="left"/>
      <w:pPr>
        <w:ind w:left="2880" w:hanging="1080"/>
      </w:pPr>
    </w:lvl>
    <w:lvl w:ilvl="6" w:tentative="0">
      <w:start w:val="1"/>
      <w:numFmt w:val="decimal"/>
      <w:lvlText w:val="%1.%2.%3.%4.%5.%6.%7."/>
      <w:lvlJc w:val="left"/>
      <w:pPr>
        <w:ind w:left="3600" w:hanging="1440"/>
      </w:pPr>
    </w:lvl>
    <w:lvl w:ilvl="7" w:tentative="0">
      <w:start w:val="1"/>
      <w:numFmt w:val="decimal"/>
      <w:lvlText w:val="%1.%2.%3.%4.%5.%6.%7.%8."/>
      <w:lvlJc w:val="left"/>
      <w:pPr>
        <w:ind w:left="3960" w:hanging="1440"/>
      </w:pPr>
    </w:lvl>
    <w:lvl w:ilvl="8" w:tentative="0">
      <w:start w:val="1"/>
      <w:numFmt w:val="decimal"/>
      <w:lvlText w:val="%1.%2.%3.%4.%5.%6.%7.%8.%9."/>
      <w:lvlJc w:val="left"/>
      <w:pPr>
        <w:ind w:left="4680" w:hanging="1800"/>
      </w:pPr>
    </w:lvl>
  </w:abstractNum>
  <w:abstractNum w:abstractNumId="5">
    <w:nsid w:val="0053208E"/>
    <w:multiLevelType w:val="multilevel"/>
    <w:tmpl w:val="0053208E"/>
    <w:lvl w:ilvl="0" w:tentative="0">
      <w:start w:val="1"/>
      <w:numFmt w:val="bullet"/>
      <w:lvlText w:val="●"/>
      <w:lvlJc w:val="left"/>
      <w:pPr>
        <w:ind w:left="1800" w:hanging="360"/>
      </w:pPr>
      <w:rPr>
        <w:rFonts w:ascii="Noto Sans Symbols" w:hAnsi="Noto Sans Symbols" w:eastAsia="Noto Sans Symbols" w:cs="Noto Sans Symbols"/>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6">
    <w:nsid w:val="0248C179"/>
    <w:multiLevelType w:val="multilevel"/>
    <w:tmpl w:val="0248C17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A8F537B"/>
    <w:multiLevelType w:val="multilevel"/>
    <w:tmpl w:val="2A8F537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72183CF9"/>
    <w:multiLevelType w:val="multilevel"/>
    <w:tmpl w:val="72183CF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5"/>
  </w:num>
  <w:num w:numId="2">
    <w:abstractNumId w:val="4"/>
  </w:num>
  <w:num w:numId="3">
    <w:abstractNumId w:val="11"/>
  </w:num>
  <w:num w:numId="4">
    <w:abstractNumId w:val="2"/>
  </w:num>
  <w:num w:numId="5">
    <w:abstractNumId w:val="1"/>
  </w:num>
  <w:num w:numId="6">
    <w:abstractNumId w:val="7"/>
  </w:num>
  <w:num w:numId="7">
    <w:abstractNumId w:val="8"/>
  </w:num>
  <w:num w:numId="8">
    <w:abstractNumId w:val="13"/>
  </w:num>
  <w:num w:numId="9">
    <w:abstractNumId w:val="6"/>
  </w:num>
  <w:num w:numId="10">
    <w:abstractNumId w:val="0"/>
  </w:num>
  <w:num w:numId="11">
    <w:abstractNumId w:val="9"/>
  </w:num>
  <w:num w:numId="12">
    <w:abstractNumId w:val="12"/>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CD62D1E"/>
    <w:rsid w:val="28EA346C"/>
    <w:rsid w:val="33983D95"/>
    <w:rsid w:val="4C9D0A87"/>
    <w:rsid w:val="561A74D1"/>
    <w:rsid w:val="76D130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GB" w:eastAsia="vi-VN" w:bidi="ar-SA"/>
    </w:rPr>
  </w:style>
  <w:style w:type="paragraph" w:styleId="2">
    <w:name w:val="heading 1"/>
    <w:basedOn w:val="1"/>
    <w:next w:val="1"/>
    <w:qFormat/>
    <w:uiPriority w:val="9"/>
    <w:pPr>
      <w:keepNext/>
      <w:keepLines/>
      <w:spacing w:before="240" w:after="0"/>
      <w:outlineLvl w:val="0"/>
    </w:pPr>
    <w:rPr>
      <w:b/>
      <w:color w:val="C00000"/>
      <w:sz w:val="32"/>
      <w:szCs w:val="32"/>
    </w:rPr>
  </w:style>
  <w:style w:type="paragraph" w:styleId="3">
    <w:name w:val="heading 2"/>
    <w:basedOn w:val="1"/>
    <w:next w:val="1"/>
    <w:unhideWhenUsed/>
    <w:qFormat/>
    <w:uiPriority w:val="9"/>
    <w:pPr>
      <w:keepNext/>
      <w:keepLines/>
      <w:spacing w:before="40" w:after="0"/>
      <w:outlineLvl w:val="1"/>
    </w:pPr>
    <w:rPr>
      <w:b/>
      <w:sz w:val="26"/>
      <w:szCs w:val="26"/>
    </w:rPr>
  </w:style>
  <w:style w:type="paragraph" w:styleId="4">
    <w:name w:val="heading 3"/>
    <w:basedOn w:val="1"/>
    <w:next w:val="1"/>
    <w:unhideWhenUsed/>
    <w:qFormat/>
    <w:uiPriority w:val="9"/>
    <w:pPr>
      <w:keepNext/>
      <w:keepLines/>
      <w:spacing w:before="40" w:after="0"/>
      <w:outlineLvl w:val="2"/>
    </w:pPr>
    <w:rPr>
      <w:b/>
      <w:color w:val="1E4D78"/>
      <w:sz w:val="24"/>
      <w:szCs w:val="24"/>
    </w:rPr>
  </w:style>
  <w:style w:type="paragraph" w:styleId="5">
    <w:name w:val="heading 4"/>
    <w:basedOn w:val="1"/>
    <w:next w:val="1"/>
    <w:unhideWhenUsed/>
    <w:qFormat/>
    <w:uiPriority w:val="9"/>
    <w:pPr>
      <w:keepNext/>
      <w:keepLines/>
      <w:spacing w:before="40" w:after="0"/>
      <w:outlineLvl w:val="3"/>
    </w:pPr>
    <w:rPr>
      <w:b/>
      <w:i/>
    </w:rPr>
  </w:style>
  <w:style w:type="paragraph" w:styleId="6">
    <w:name w:val="heading 5"/>
    <w:basedOn w:val="1"/>
    <w:next w:val="1"/>
    <w:semiHidden/>
    <w:unhideWhenUsed/>
    <w:qFormat/>
    <w:uiPriority w:val="9"/>
    <w:pPr>
      <w:keepNext/>
      <w:keepLines/>
      <w:spacing w:before="40" w:after="0"/>
      <w:outlineLvl w:val="4"/>
    </w:pPr>
    <w:rPr>
      <w:b/>
      <w:color w:val="2E75B5"/>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10"/>
    <w:pPr>
      <w:keepNext/>
      <w:keepLines/>
      <w:spacing w:before="480" w:after="120"/>
    </w:pPr>
    <w:rPr>
      <w:b/>
      <w:sz w:val="72"/>
      <w:szCs w:val="72"/>
    </w:rPr>
  </w:style>
  <w:style w:type="table" w:customStyle="1" w:styleId="12">
    <w:name w:val="Table Normal11"/>
    <w:uiPriority w:val="0"/>
  </w:style>
  <w:style w:type="table" w:customStyle="1" w:styleId="13">
    <w:name w:val="Table Normal1"/>
    <w:qFormat/>
    <w:uiPriority w:val="0"/>
    <w:tblPr>
      <w:tblCellMar>
        <w:top w:w="0" w:type="dxa"/>
        <w:left w:w="0" w:type="dxa"/>
        <w:bottom w:w="0" w:type="dxa"/>
        <w:right w:w="0" w:type="dxa"/>
      </w:tblCellMar>
    </w:tblPr>
  </w:style>
  <w:style w:type="table" w:customStyle="1" w:styleId="14">
    <w:name w:val="_Style 12"/>
    <w:basedOn w:val="13"/>
    <w:qFormat/>
    <w:uiPriority w:val="0"/>
    <w:tblPr>
      <w:tblCellMar>
        <w:top w:w="100" w:type="dxa"/>
        <w:left w:w="100" w:type="dxa"/>
        <w:bottom w:w="100" w:type="dxa"/>
        <w:right w:w="100" w:type="dxa"/>
      </w:tblCellMar>
    </w:tblPr>
  </w:style>
  <w:style w:type="table" w:customStyle="1" w:styleId="15">
    <w:name w:val="_Style 13"/>
    <w:basedOn w:val="13"/>
    <w:qFormat/>
    <w:uiPriority w:val="0"/>
    <w:tblPr>
      <w:tblCellMar>
        <w:top w:w="100" w:type="dxa"/>
        <w:left w:w="115" w:type="dxa"/>
        <w:bottom w:w="100" w:type="dxa"/>
        <w:right w:w="115" w:type="dxa"/>
      </w:tblCellMar>
    </w:tblPr>
  </w:style>
  <w:style w:type="table" w:customStyle="1" w:styleId="16">
    <w:name w:val="_Style 14"/>
    <w:basedOn w:val="13"/>
    <w:qFormat/>
    <w:uiPriority w:val="0"/>
    <w:tblPr>
      <w:tblCellMar>
        <w:top w:w="100" w:type="dxa"/>
        <w:left w:w="115" w:type="dxa"/>
        <w:bottom w:w="100" w:type="dxa"/>
        <w:right w:w="115" w:type="dxa"/>
      </w:tblCellMar>
    </w:tblPr>
  </w:style>
  <w:style w:type="table" w:customStyle="1" w:styleId="17">
    <w:name w:val="_Style 15"/>
    <w:basedOn w:val="13"/>
    <w:qFormat/>
    <w:uiPriority w:val="0"/>
    <w:tblPr>
      <w:tblCellMar>
        <w:top w:w="100" w:type="dxa"/>
        <w:left w:w="115" w:type="dxa"/>
        <w:bottom w:w="100" w:type="dxa"/>
        <w:right w:w="115" w:type="dxa"/>
      </w:tblCellMar>
    </w:tblPr>
  </w:style>
  <w:style w:type="table" w:customStyle="1" w:styleId="18">
    <w:name w:val="_Style 26"/>
    <w:basedOn w:val="12"/>
    <w:uiPriority w:val="0"/>
    <w:tblPr>
      <w:tblCellMar>
        <w:top w:w="100" w:type="dxa"/>
        <w:left w:w="100" w:type="dxa"/>
        <w:bottom w:w="100" w:type="dxa"/>
        <w:right w:w="100" w:type="dxa"/>
      </w:tblCellMar>
    </w:tblPr>
  </w:style>
  <w:style w:type="table" w:customStyle="1" w:styleId="19">
    <w:name w:val="_Style 27"/>
    <w:basedOn w:val="12"/>
    <w:uiPriority w:val="0"/>
    <w:tblPr>
      <w:tblCellMar>
        <w:top w:w="100" w:type="dxa"/>
        <w:left w:w="115" w:type="dxa"/>
        <w:bottom w:w="100" w:type="dxa"/>
        <w:right w:w="115" w:type="dxa"/>
      </w:tblCellMar>
    </w:tblPr>
  </w:style>
  <w:style w:type="table" w:customStyle="1" w:styleId="20">
    <w:name w:val="_Style 28"/>
    <w:basedOn w:val="12"/>
    <w:uiPriority w:val="0"/>
    <w:tblPr>
      <w:tblCellMar>
        <w:top w:w="100" w:type="dxa"/>
        <w:left w:w="115" w:type="dxa"/>
        <w:bottom w:w="100" w:type="dxa"/>
        <w:right w:w="115" w:type="dxa"/>
      </w:tblCellMar>
    </w:tblPr>
  </w:style>
  <w:style w:type="table" w:customStyle="1" w:styleId="21">
    <w:name w:val="_Style 29"/>
    <w:basedOn w:val="12"/>
    <w:uiPriority w:val="0"/>
    <w:tblPr>
      <w:tblCellMar>
        <w:top w:w="100" w:type="dxa"/>
        <w:left w:w="115" w:type="dxa"/>
        <w:bottom w:w="10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numbering" Target="numbering.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1VbokXf8MrmBbfme1IX04K292A==">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</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Office_11.2.0.11210_F1E327BC-269C-435d-A152-05C5408002CA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2022-03-27T13:06:00Z</dcterms:created>
  <dc:creator>Administrator</dc:creator>
  <cp:lastModifiedBy>Phí Công Luân (FU HL)</cp:lastModifiedBy>
  <dcterms:modified xsi:type="dcterms:W3CDTF">2022-09-18T18:38:52Z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090DF39F4F334D5B8C5C06A22311CD06</vt:lpwstr>
  </property>
</Properties>
</file>